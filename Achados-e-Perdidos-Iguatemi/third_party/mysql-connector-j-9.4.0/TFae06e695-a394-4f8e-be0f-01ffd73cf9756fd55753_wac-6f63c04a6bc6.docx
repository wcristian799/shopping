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577" w:type="pct"/>
        <w:tblInd w:w="-1080" w:type="dxa"/>
        <w:tblBorders>
          <w:bottom w:val="single" w:sz="4" w:space="0" w:color="auto"/>
        </w:tblBorders>
        <w:tblLook w:val="0600" w:firstRow="0" w:lastRow="0" w:firstColumn="0" w:lastColumn="0" w:noHBand="1" w:noVBand="1"/>
        <w:tblDescription w:val="Tabela de layout"/>
      </w:tblPr>
      <w:tblGrid>
        <w:gridCol w:w="1039"/>
        <w:gridCol w:w="4394"/>
        <w:gridCol w:w="4635"/>
      </w:tblGrid>
      <w:tr w:rsidR="00DA1945" w:rsidRPr="001E07C6" w14:paraId="572FCBF0" w14:textId="2E013490" w:rsidTr="00DA1945">
        <w:trPr>
          <w:trHeight w:val="1304"/>
        </w:trPr>
        <w:tc>
          <w:tcPr>
            <w:tcW w:w="1080" w:type="dxa"/>
            <w:tcBorders>
              <w:bottom w:val="nil"/>
            </w:tcBorders>
          </w:tcPr>
          <w:p w14:paraId="70EC9ADF" w14:textId="5612D01D" w:rsidR="00DA1945" w:rsidRPr="001E07C6" w:rsidRDefault="00DA1945" w:rsidP="00CB0809">
            <w:bookmarkStart w:id="0" w:name="_GoBack"/>
            <w:r w:rsidRPr="001E07C6">
              <w:rPr>
                <w:lang w:bidi="pt-BR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1" layoutInCell="1" allowOverlap="1" wp14:anchorId="4F0EB846" wp14:editId="5F229C6A">
                      <wp:simplePos x="0" y="0"/>
                      <wp:positionH relativeFrom="margin">
                        <wp:posOffset>-68580</wp:posOffset>
                      </wp:positionH>
                      <wp:positionV relativeFrom="margin">
                        <wp:posOffset>0</wp:posOffset>
                      </wp:positionV>
                      <wp:extent cx="7313295" cy="9323705"/>
                      <wp:effectExtent l="0" t="0" r="0" b="0"/>
                      <wp:wrapNone/>
                      <wp:docPr id="3" name="Grupo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3295" cy="9323705"/>
                                <a:chOff x="-66682" y="0"/>
                                <a:chExt cx="7315200" cy="9323086"/>
                              </a:xfrm>
                            </wpg:grpSpPr>
                            <wpg:grpSp>
                              <wpg:cNvPr id="12" name="Grupo 12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g:cNvPr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-57157" y="5629328"/>
                                  <a:ext cx="7097974" cy="3693758"/>
                                  <a:chOff x="53447" y="-325610"/>
                                  <a:chExt cx="7556960" cy="3954643"/>
                                </a:xfrm>
                              </wpg:grpSpPr>
                              <wps:wsp>
                                <wps:cNvPr id="5" name="Forma Livre 54">
                                  <a:extLst>
                                    <a:ext uri="{FF2B5EF4-FFF2-40B4-BE49-F238E27FC236}">
                                      <a16:creationId xmlns:a16="http://schemas.microsoft.com/office/drawing/2014/main" id="{9FC139B6-5636-4A3B-AC63-720C57A63025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53447" y="-293999"/>
                                    <a:ext cx="7547435" cy="3923023"/>
                                  </a:xfrm>
                                  <a:custGeom>
                                    <a:avLst/>
                                    <a:gdLst>
                                      <a:gd name="T0" fmla="*/ 0 w 455"/>
                                      <a:gd name="T1" fmla="*/ 260 h 260"/>
                                      <a:gd name="T2" fmla="*/ 0 w 455"/>
                                      <a:gd name="T3" fmla="*/ 0 h 260"/>
                                      <a:gd name="T4" fmla="*/ 455 w 455"/>
                                      <a:gd name="T5" fmla="*/ 0 h 260"/>
                                      <a:gd name="T6" fmla="*/ 0 w 455"/>
                                      <a:gd name="T7" fmla="*/ 260 h 26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455" h="260">
                                        <a:moveTo>
                                          <a:pt x="0" y="260"/>
                                        </a:moveTo>
                                        <a:cubicBezTo>
                                          <a:pt x="0" y="0"/>
                                          <a:pt x="0" y="0"/>
                                          <a:pt x="0" y="0"/>
                                        </a:cubicBezTo>
                                        <a:cubicBezTo>
                                          <a:pt x="455" y="0"/>
                                          <a:pt x="455" y="0"/>
                                          <a:pt x="455" y="0"/>
                                        </a:cubicBezTo>
                                        <a:cubicBezTo>
                                          <a:pt x="14" y="0"/>
                                          <a:pt x="0" y="260"/>
                                          <a:pt x="0" y="26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" name="Forma Livre 55">
                                  <a:extLst>
                                    <a:ext uri="{FF2B5EF4-FFF2-40B4-BE49-F238E27FC236}">
                                      <a16:creationId xmlns:a16="http://schemas.microsoft.com/office/drawing/2014/main" id="{18A460A0-9935-4F4B-A301-2E05CF0E804E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62972" y="-325610"/>
                                    <a:ext cx="7547435" cy="3923031"/>
                                  </a:xfrm>
                                  <a:custGeom>
                                    <a:avLst/>
                                    <a:gdLst>
                                      <a:gd name="T0" fmla="*/ 0 w 455"/>
                                      <a:gd name="T1" fmla="*/ 260 h 260"/>
                                      <a:gd name="T2" fmla="*/ 0 w 455"/>
                                      <a:gd name="T3" fmla="*/ 255 h 260"/>
                                      <a:gd name="T4" fmla="*/ 255 w 455"/>
                                      <a:gd name="T5" fmla="*/ 0 h 260"/>
                                      <a:gd name="T6" fmla="*/ 455 w 455"/>
                                      <a:gd name="T7" fmla="*/ 0 h 260"/>
                                      <a:gd name="T8" fmla="*/ 0 w 455"/>
                                      <a:gd name="T9" fmla="*/ 260 h 26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455" h="260">
                                        <a:moveTo>
                                          <a:pt x="0" y="260"/>
                                        </a:moveTo>
                                        <a:cubicBezTo>
                                          <a:pt x="0" y="255"/>
                                          <a:pt x="0" y="255"/>
                                          <a:pt x="0" y="255"/>
                                        </a:cubicBezTo>
                                        <a:cubicBezTo>
                                          <a:pt x="0" y="114"/>
                                          <a:pt x="114" y="0"/>
                                          <a:pt x="255" y="0"/>
                                        </a:cubicBezTo>
                                        <a:cubicBezTo>
                                          <a:pt x="455" y="0"/>
                                          <a:pt x="455" y="0"/>
                                          <a:pt x="455" y="0"/>
                                        </a:cubicBezTo>
                                        <a:cubicBezTo>
                                          <a:pt x="14" y="0"/>
                                          <a:pt x="0" y="260"/>
                                          <a:pt x="0" y="26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: Forma 14">
                                  <a:extLst>
                                    <a:ext uri="{FF2B5EF4-FFF2-40B4-BE49-F238E27FC236}">
                                      <a16:creationId xmlns:a16="http://schemas.microsoft.com/office/drawing/2014/main" id="{D57537D0-64E0-4E7C-98BF-EEDCE612E362}"/>
                                    </a:ext>
                                  </a:extLst>
                                </wps:cNvPr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53447" y="2265053"/>
                                    <a:ext cx="7547434" cy="1363980"/>
                                  </a:xfrm>
                                  <a:custGeom>
                                    <a:avLst/>
                                    <a:gdLst>
                                      <a:gd name="connsiteX0" fmla="*/ 7779656 w 7779656"/>
                                      <a:gd name="connsiteY0" fmla="*/ 1364203 h 1364203"/>
                                      <a:gd name="connsiteX1" fmla="*/ 0 w 7779656"/>
                                      <a:gd name="connsiteY1" fmla="*/ 0 h 1364203"/>
                                      <a:gd name="connsiteX2" fmla="*/ 7779656 w 7779656"/>
                                      <a:gd name="connsiteY2" fmla="*/ 0 h 136420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7779656" h="1364203">
                                        <a:moveTo>
                                          <a:pt x="7779656" y="1364203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777965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3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" name="Retângulo 2"/>
                              <wps:cNvSpPr/>
                              <wps:spPr>
                                <a:xfrm>
                                  <a:off x="-66682" y="0"/>
                                  <a:ext cx="7315200" cy="914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A3423C" id="Grupo 3" o:spid="_x0000_s1026" style="position:absolute;margin-left:-5.4pt;margin-top:0;width:575.85pt;height:734.15pt;z-index:-251656192;mso-position-horizontal-relative:margin;mso-position-vertical-relative:margin;mso-width-relative:margin;mso-height-relative:margin" coordorigin="-666" coordsize="73152,9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">
                      <v:group id="Grupo 12" o:spid="_x0000_s1027" style="position:absolute;left:-571;top:56293;width:70979;height:36937" coordorigin="534,-3256" coordsize="75569,39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o:lock v:ext="edit" aspectratio="t"/>
                        <v:shape id="Forma Livre 54" o:spid="_x0000_s1028" style="position:absolute;left:534;top:-2939;width:75474;height:39229;rotation:180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" path="m,260c,,,,,,455,,455,,455,,14,,,260,,260xe" fillcolor="#4b1919 [3204]" stroked="f">
                          <v:path arrowok="t" o:connecttype="custom" o:connectlocs="0,3923023;0,0;7547435,0;0,3923023" o:connectangles="0,0,0,0"/>
                        </v:shape>
                        <v:shape id="Forma Livre 55" o:spid="_x0000_s1029" style="position:absolute;left:629;top:-3256;width:75475;height:39230;rotation:180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" path="m,260v,-5,,-5,,-5c,114,114,,255,,455,,455,,455,,14,,,260,,260xe" fillcolor="#ffd966 [3205]" stroked="f">
                          <v:path arrowok="t" o:connecttype="custom" o:connectlocs="0,3923031;0,3847588;4229881,0;7547435,0;0,3923031" o:connectangles="0,0,0,0,0"/>
                        </v:shape>
                        <v:shape id="Forma Livre: Forma 14" o:spid="_x0000_s1030" style="position:absolute;left:534;top:22650;width:75474;height:13640;rotation:180;visibility:visible;mso-wrap-style:square;v-text-anchor:top" coordsize="7779656,1364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" path="m7779656,1364203l,,7779656,r,1364203xe" fillcolor="#85cdc1 [3206]" stroked="f">
                          <v:path arrowok="t" o:connecttype="custom" o:connectlocs="7547434,1363980;0,0;7547434,0" o:connectangles="0,0,0"/>
                        </v:shape>
                      </v:group>
                      <v:rect id="Retângulo 2" o:spid="_x0000_s1031" style="position:absolute;left:-666;width:73151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" filled="f" stroked="f" strokeweight="2pt"/>
                      <w10:wrap anchorx="margin" anchory="margin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46" w:type="dxa"/>
          </w:tcPr>
          <w:p w14:paraId="711BEBBE" w14:textId="0FC41880" w:rsidR="00DA1945" w:rsidRPr="001E07C6" w:rsidRDefault="00DA1945" w:rsidP="00CB0809">
            <w:r w:rsidRPr="001E07C6">
              <w:rPr>
                <w:lang w:bidi="pt-BR"/>
              </w:rPr>
              <w:drawing>
                <wp:inline distT="0" distB="0" distL="0" distR="0" wp14:anchorId="453014D2" wp14:editId="06B5ECEC">
                  <wp:extent cx="759600" cy="414000"/>
                  <wp:effectExtent l="0" t="0" r="2540" b="5715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Espaço_reservado_para_logotip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600" cy="41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sdt>
            <w:sdtPr>
              <w:alias w:val="Insira o endereço, cidade, estado, CEP:"/>
              <w:tag w:val="Insira o endereço, cidade, estado, CEP:"/>
              <w:id w:val="223497027"/>
              <w:placeholder>
                <w:docPart w:val="C2D8060248FD433098EDB70B85731654"/>
              </w:placeholder>
              <w:temporary/>
              <w:showingPlcHdr/>
              <w15:appearance w15:val="hidden"/>
            </w:sdtPr>
            <w:sdtEndPr/>
            <w:sdtContent>
              <w:p w14:paraId="4E30032C" w14:textId="77777777" w:rsidR="00DA1945" w:rsidRPr="001E07C6" w:rsidRDefault="00DA1945" w:rsidP="008C2737">
                <w:pPr>
                  <w:pStyle w:val="Informaesdecontato"/>
                </w:pPr>
                <w:r w:rsidRPr="001E07C6">
                  <w:rPr>
                    <w:lang w:bidi="pt-BR"/>
                  </w:rPr>
                  <w:t>Endereço, Cidade, Estado e CEP</w:t>
                </w:r>
              </w:p>
            </w:sdtContent>
          </w:sdt>
          <w:sdt>
            <w:sdtPr>
              <w:alias w:val="Insira o telefone:"/>
              <w:tag w:val="Insira o telefone:"/>
              <w:id w:val="510197970"/>
              <w:placeholder>
                <w:docPart w:val="18FAE36C0B6A46FEBA8A43DDA3B30E0E"/>
              </w:placeholder>
              <w:temporary/>
              <w:showingPlcHdr/>
              <w15:appearance w15:val="hidden"/>
            </w:sdtPr>
            <w:sdtEndPr/>
            <w:sdtContent>
              <w:p w14:paraId="22F67C3D" w14:textId="77777777" w:rsidR="00DA1945" w:rsidRPr="001E07C6" w:rsidRDefault="00DA1945" w:rsidP="008C2737">
                <w:pPr>
                  <w:pStyle w:val="Informaesdecontato"/>
                </w:pPr>
                <w:r w:rsidRPr="001E07C6">
                  <w:rPr>
                    <w:lang w:bidi="pt-BR"/>
                  </w:rPr>
                  <w:t>Telefone</w:t>
                </w:r>
              </w:p>
            </w:sdtContent>
          </w:sdt>
          <w:sdt>
            <w:sdtPr>
              <w:alias w:val="Insira o email:"/>
              <w:tag w:val="Insira o email:"/>
              <w:id w:val="945582249"/>
              <w:placeholder>
                <w:docPart w:val="117F61571CB345D183F5A99601CA5C89"/>
              </w:placeholder>
              <w:temporary/>
              <w:showingPlcHdr/>
              <w15:appearance w15:val="hidden"/>
            </w:sdtPr>
            <w:sdtEndPr/>
            <w:sdtContent>
              <w:p w14:paraId="7F4A36BA" w14:textId="6508EE0D" w:rsidR="00DA1945" w:rsidRPr="001E07C6" w:rsidRDefault="00DA1945" w:rsidP="008C2737">
                <w:pPr>
                  <w:pStyle w:val="Informaesdecontato"/>
                </w:pPr>
                <w:r w:rsidRPr="001E07C6">
                  <w:rPr>
                    <w:lang w:bidi="pt-BR"/>
                  </w:rPr>
                  <w:t>Email</w:t>
                </w:r>
              </w:p>
            </w:sdtContent>
          </w:sdt>
        </w:tc>
      </w:tr>
    </w:tbl>
    <w:p w14:paraId="70490949" w14:textId="7B22C3E6" w:rsidR="00DA1945" w:rsidRPr="001E07C6" w:rsidRDefault="004B7180" w:rsidP="00DA1945">
      <w:pPr>
        <w:pStyle w:val="Data"/>
      </w:pPr>
      <w:sdt>
        <w:sdtPr>
          <w:alias w:val="Insira a data:"/>
          <w:tag w:val="Insira a data:"/>
          <w:id w:val="-1455475630"/>
          <w:placeholder>
            <w:docPart w:val="E56DE996E51B43959AD0CB64F3A1E9AF"/>
          </w:placeholder>
          <w:temporary/>
          <w:showingPlcHdr/>
          <w15:appearance w15:val="hidden"/>
        </w:sdtPr>
        <w:sdtEndPr/>
        <w:sdtContent>
          <w:r w:rsidR="00752FC4" w:rsidRPr="001E07C6">
            <w:rPr>
              <w:rStyle w:val="TextodoEspaoReservado"/>
              <w:color w:val="000000" w:themeColor="text2" w:themeShade="BF"/>
              <w:lang w:bidi="pt-BR"/>
            </w:rPr>
            <w:t>Data</w:t>
          </w:r>
        </w:sdtContent>
      </w:sdt>
    </w:p>
    <w:p w14:paraId="5BE553C1" w14:textId="512EFACF" w:rsidR="00752FC4" w:rsidRPr="001E07C6" w:rsidRDefault="00752FC4" w:rsidP="008D0AA7">
      <w:pPr>
        <w:pStyle w:val="Saudao"/>
      </w:pPr>
      <w:r w:rsidRPr="001E07C6">
        <w:rPr>
          <w:lang w:bidi="pt-BR"/>
        </w:rPr>
        <w:t xml:space="preserve">Caro </w:t>
      </w:r>
      <w:sdt>
        <w:sdtPr>
          <w:alias w:val="Insira o nome do destinatário:"/>
          <w:tag w:val="Insira o nome do destinatário:"/>
          <w:id w:val="1586728313"/>
          <w:placeholder>
            <w:docPart w:val="B0625403E7BC4092B24BCA58C6709D9D"/>
          </w:placeholder>
          <w:temporary/>
          <w:showingPlcHdr/>
          <w15:appearance w15:val="hidden"/>
          <w:text/>
        </w:sdtPr>
        <w:sdtEndPr/>
        <w:sdtContent>
          <w:r w:rsidRPr="001E07C6">
            <w:rPr>
              <w:lang w:bidi="pt-BR"/>
            </w:rPr>
            <w:t>destinatário</w:t>
          </w:r>
        </w:sdtContent>
      </w:sdt>
      <w:r w:rsidRPr="001E07C6">
        <w:rPr>
          <w:lang w:bidi="pt-BR"/>
        </w:rPr>
        <w:t>,</w:t>
      </w:r>
    </w:p>
    <w:sdt>
      <w:sdtPr>
        <w:alias w:val="Insira o corpo da carta:"/>
        <w:tag w:val="Insira o corpo da carta:"/>
        <w:id w:val="413980692"/>
        <w:placeholder>
          <w:docPart w:val="BEA67147CE724CAD885C9E3FE8301418"/>
        </w:placeholder>
        <w:temporary/>
        <w:showingPlcHdr/>
        <w15:appearance w15:val="hidden"/>
      </w:sdtPr>
      <w:sdtEndPr/>
      <w:sdtContent>
        <w:p w14:paraId="07CAEBAF" w14:textId="77777777" w:rsidR="00752FC4" w:rsidRPr="001E07C6" w:rsidRDefault="00752FC4" w:rsidP="005125BB">
          <w:r w:rsidRPr="001E07C6">
            <w:rPr>
              <w:lang w:bidi="pt-BR"/>
            </w:rPr>
            <w:t>Adoramos a aparência deste papel de carta. Mas saiba que você pode acrescentar seu toque pessoal num piscar de olhos.</w:t>
          </w:r>
        </w:p>
        <w:p w14:paraId="0077B451" w14:textId="3278529A" w:rsidR="00752FC4" w:rsidRPr="001E07C6" w:rsidRDefault="00752FC4" w:rsidP="005125BB">
          <w:r w:rsidRPr="001E07C6">
            <w:rPr>
              <w:lang w:bidi="pt-BR"/>
            </w:rPr>
            <w:t>Criamos estilos que permitem que você use a formatação que você vê nesta carta com apenas um clique. Na guia Página Inicial da faixa de opções, confira a galeria de estilos para visualizar todos aqueles que usamos nesta carta.</w:t>
          </w:r>
        </w:p>
        <w:p w14:paraId="0B4D28EC" w14:textId="77777777" w:rsidR="00752FC4" w:rsidRPr="001E07C6" w:rsidRDefault="00752FC4" w:rsidP="005125BB">
          <w:r w:rsidRPr="001E07C6">
            <w:rPr>
              <w:lang w:bidi="pt-BR"/>
            </w:rPr>
            <w:t xml:space="preserve">Encontre ferramentas ainda mais fáceis de usar na </w:t>
          </w:r>
          <w:proofErr w:type="gramStart"/>
          <w:r w:rsidRPr="001E07C6">
            <w:rPr>
              <w:lang w:bidi="pt-BR"/>
            </w:rPr>
            <w:t>guia Inserir</w:t>
          </w:r>
          <w:proofErr w:type="gramEnd"/>
          <w:r w:rsidRPr="001E07C6">
            <w:rPr>
              <w:lang w:bidi="pt-BR"/>
            </w:rPr>
            <w:t>, como para adicionar um hiperlink ou inserir um comentário.</w:t>
          </w:r>
        </w:p>
      </w:sdtContent>
    </w:sdt>
    <w:sdt>
      <w:sdtPr>
        <w:alias w:val="Sinceras saudações:"/>
        <w:tag w:val="Sinceras saudações:"/>
        <w:id w:val="379681130"/>
        <w:placeholder>
          <w:docPart w:val="39175B33642D4DED9D8926E4DF1AD254"/>
        </w:placeholder>
        <w:temporary/>
        <w:showingPlcHdr/>
        <w15:appearance w15:val="hidden"/>
      </w:sdtPr>
      <w:sdtEndPr/>
      <w:sdtContent>
        <w:p w14:paraId="2A27A0A1" w14:textId="77777777" w:rsidR="00752FC4" w:rsidRPr="001E07C6" w:rsidRDefault="00752FC4" w:rsidP="00200635">
          <w:pPr>
            <w:pStyle w:val="Encerramento"/>
          </w:pPr>
          <w:r w:rsidRPr="001E07C6">
            <w:rPr>
              <w:lang w:bidi="pt-BR"/>
            </w:rPr>
            <w:t>Sinceras saudações,</w:t>
          </w:r>
        </w:p>
      </w:sdtContent>
    </w:sdt>
    <w:p w14:paraId="13635AF2" w14:textId="36215FBE" w:rsidR="004803C3" w:rsidRPr="001E07C6" w:rsidRDefault="004B7180" w:rsidP="00254E0D">
      <w:pPr>
        <w:pStyle w:val="Assinatura"/>
      </w:pPr>
      <w:sdt>
        <w:sdtPr>
          <w:alias w:val="Seu Nome:"/>
          <w:tag w:val="Seu Nome:"/>
          <w:id w:val="1005556892"/>
          <w:placeholder>
            <w:docPart w:val="EF80BFFADE6648B795B40CC4DA97F686"/>
          </w:placeholder>
          <w:temporary/>
          <w:showingPlcHdr/>
          <w15:appearance w15:val="hidden"/>
        </w:sdtPr>
        <w:sdtEndPr/>
        <w:sdtContent>
          <w:r w:rsidR="004803C3" w:rsidRPr="001E07C6">
            <w:rPr>
              <w:lang w:bidi="pt-BR"/>
            </w:rPr>
            <w:t>Seu nome</w:t>
          </w:r>
        </w:sdtContent>
      </w:sdt>
    </w:p>
    <w:p w14:paraId="30E22723" w14:textId="387C4B59" w:rsidR="00254E0D" w:rsidRPr="001E07C6" w:rsidRDefault="004B7180" w:rsidP="00254E0D">
      <w:pPr>
        <w:pStyle w:val="Assinatura"/>
      </w:pPr>
      <w:sdt>
        <w:sdtPr>
          <w:id w:val="617336970"/>
          <w:placeholder>
            <w:docPart w:val="B743BDCAB65A4672BBB64718B1B7A716"/>
          </w:placeholder>
          <w:temporary/>
          <w:showingPlcHdr/>
          <w15:appearance w15:val="hidden"/>
        </w:sdtPr>
        <w:sdtEndPr/>
        <w:sdtContent>
          <w:r w:rsidR="00254E0D" w:rsidRPr="001E07C6">
            <w:rPr>
              <w:rStyle w:val="TextodoEspaoReservado"/>
              <w:color w:val="auto"/>
              <w:lang w:bidi="pt-BR"/>
            </w:rPr>
            <w:t>Cargo</w:t>
          </w:r>
        </w:sdtContent>
      </w:sdt>
    </w:p>
    <w:p w14:paraId="7924B65C" w14:textId="64FB6545" w:rsidR="009468D3" w:rsidRPr="001E07C6" w:rsidRDefault="004B7180" w:rsidP="00254E0D">
      <w:pPr>
        <w:pStyle w:val="Assinatura"/>
      </w:pPr>
      <w:sdt>
        <w:sdtPr>
          <w:id w:val="779307343"/>
          <w:placeholder>
            <w:docPart w:val="28CEFF436D72499A909EE2A55AB5ACE6"/>
          </w:placeholder>
          <w:temporary/>
          <w:showingPlcHdr/>
          <w15:appearance w15:val="hidden"/>
        </w:sdtPr>
        <w:sdtEndPr/>
        <w:sdtContent>
          <w:r w:rsidR="00254E0D" w:rsidRPr="001E07C6">
            <w:rPr>
              <w:rStyle w:val="TextodoEspaoReservado"/>
              <w:color w:val="auto"/>
              <w:lang w:bidi="pt-BR"/>
            </w:rPr>
            <w:t>Email</w:t>
          </w:r>
        </w:sdtContent>
      </w:sdt>
      <w:bookmarkEnd w:id="0"/>
    </w:p>
    <w:sectPr w:rsidR="009468D3" w:rsidRPr="001E07C6" w:rsidSect="005B5D3E">
      <w:headerReference w:type="first" r:id="rId12"/>
      <w:footerReference w:type="first" r:id="rId13"/>
      <w:pgSz w:w="11906" w:h="16838" w:code="9"/>
      <w:pgMar w:top="720" w:right="1440" w:bottom="25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D4C94" w14:textId="77777777" w:rsidR="004B7180" w:rsidRDefault="004B7180">
      <w:pPr>
        <w:spacing w:after="0" w:line="240" w:lineRule="auto"/>
      </w:pPr>
      <w:r>
        <w:separator/>
      </w:r>
    </w:p>
    <w:p w14:paraId="269F98AB" w14:textId="77777777" w:rsidR="004B7180" w:rsidRDefault="004B7180"/>
  </w:endnote>
  <w:endnote w:type="continuationSeparator" w:id="0">
    <w:p w14:paraId="38720C89" w14:textId="77777777" w:rsidR="004B7180" w:rsidRDefault="004B7180">
      <w:pPr>
        <w:spacing w:after="0" w:line="240" w:lineRule="auto"/>
      </w:pPr>
      <w:r>
        <w:continuationSeparator/>
      </w:r>
    </w:p>
    <w:p w14:paraId="0A57C807" w14:textId="77777777" w:rsidR="004B7180" w:rsidRDefault="004B71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304F5" w14:textId="51822570" w:rsidR="00752FC4" w:rsidRDefault="00752FC4" w:rsidP="00752FC4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8E3316" w14:textId="77777777" w:rsidR="004B7180" w:rsidRDefault="004B7180">
      <w:pPr>
        <w:spacing w:after="0" w:line="240" w:lineRule="auto"/>
      </w:pPr>
      <w:r>
        <w:separator/>
      </w:r>
    </w:p>
    <w:p w14:paraId="3B4A7E14" w14:textId="77777777" w:rsidR="004B7180" w:rsidRDefault="004B7180"/>
  </w:footnote>
  <w:footnote w:type="continuationSeparator" w:id="0">
    <w:p w14:paraId="55586556" w14:textId="77777777" w:rsidR="004B7180" w:rsidRDefault="004B7180">
      <w:pPr>
        <w:spacing w:after="0" w:line="240" w:lineRule="auto"/>
      </w:pPr>
      <w:r>
        <w:continuationSeparator/>
      </w:r>
    </w:p>
    <w:p w14:paraId="3B34853C" w14:textId="77777777" w:rsidR="004B7180" w:rsidRDefault="004B71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113098" w14:textId="0EAD8167" w:rsidR="009468D3" w:rsidRDefault="00CB0809">
    <w:pPr>
      <w:pStyle w:val="Cabealho"/>
    </w:pPr>
    <w:r>
      <w:rPr>
        <w:noProof/>
        <w:lang w:bidi="pt-BR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149FDF2" wp14:editId="07513A9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82130" cy="10065662"/>
              <wp:effectExtent l="0" t="0" r="0" b="0"/>
              <wp:wrapNone/>
              <wp:docPr id="1" name="Grupo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2130" cy="10065662"/>
                        <a:chOff x="0" y="0"/>
                        <a:chExt cx="7782130" cy="10065662"/>
                      </a:xfrm>
                    </wpg:grpSpPr>
                    <wps:wsp>
                      <wps:cNvPr id="25" name="Forma Livre 6">
                        <a:extLst>
                          <a:ext uri="{FF2B5EF4-FFF2-40B4-BE49-F238E27FC236}">
                            <a16:creationId xmlns:a16="http://schemas.microsoft.com/office/drawing/2014/main" id="{E2A30194-531F-40AF-B3D6-C43C37C2FAE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3720166"/>
                        </a:xfrm>
                        <a:custGeom>
                          <a:avLst/>
                          <a:gdLst>
                            <a:gd name="T0" fmla="*/ 0 w 872"/>
                            <a:gd name="T1" fmla="*/ 0 h 453"/>
                            <a:gd name="T2" fmla="*/ 0 w 872"/>
                            <a:gd name="T3" fmla="*/ 453 h 453"/>
                            <a:gd name="T4" fmla="*/ 87 w 872"/>
                            <a:gd name="T5" fmla="*/ 310 h 453"/>
                            <a:gd name="T6" fmla="*/ 108 w 872"/>
                            <a:gd name="T7" fmla="*/ 284 h 453"/>
                            <a:gd name="T8" fmla="*/ 133 w 872"/>
                            <a:gd name="T9" fmla="*/ 258 h 453"/>
                            <a:gd name="T10" fmla="*/ 581 w 872"/>
                            <a:gd name="T11" fmla="*/ 72 h 453"/>
                            <a:gd name="T12" fmla="*/ 872 w 872"/>
                            <a:gd name="T13" fmla="*/ 72 h 453"/>
                            <a:gd name="T14" fmla="*/ 872 w 872"/>
                            <a:gd name="T15" fmla="*/ 0 h 453"/>
                            <a:gd name="T16" fmla="*/ 0 w 872"/>
                            <a:gd name="T17" fmla="*/ 0 h 4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72" h="453">
                              <a:moveTo>
                                <a:pt x="0" y="0"/>
                              </a:moveTo>
                              <a:cubicBezTo>
                                <a:pt x="0" y="453"/>
                                <a:pt x="0" y="453"/>
                                <a:pt x="0" y="453"/>
                              </a:cubicBezTo>
                              <a:cubicBezTo>
                                <a:pt x="23" y="401"/>
                                <a:pt x="52" y="353"/>
                                <a:pt x="87" y="310"/>
                              </a:cubicBezTo>
                              <a:cubicBezTo>
                                <a:pt x="94" y="301"/>
                                <a:pt x="101" y="293"/>
                                <a:pt x="108" y="284"/>
                              </a:cubicBezTo>
                              <a:cubicBezTo>
                                <a:pt x="116" y="275"/>
                                <a:pt x="125" y="266"/>
                                <a:pt x="133" y="258"/>
                              </a:cubicBezTo>
                              <a:cubicBezTo>
                                <a:pt x="248" y="143"/>
                                <a:pt x="406" y="72"/>
                                <a:pt x="581" y="72"/>
                              </a:cubicBezTo>
                              <a:cubicBezTo>
                                <a:pt x="872" y="72"/>
                                <a:pt x="872" y="72"/>
                                <a:pt x="872" y="72"/>
                              </a:cubicBezTo>
                              <a:cubicBezTo>
                                <a:pt x="872" y="0"/>
                                <a:pt x="872" y="0"/>
                                <a:pt x="872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orma Livre: Forma 21">
                        <a:extLst>
                          <a:ext uri="{FF2B5EF4-FFF2-40B4-BE49-F238E27FC236}">
                            <a16:creationId xmlns:a16="http://schemas.microsoft.com/office/drawing/2014/main" id="{DEAA1C26-A75A-44F2-AF8D-55EE3106824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 flipH="1">
                          <a:off x="0" y="438150"/>
                          <a:ext cx="1738276" cy="1896280"/>
                        </a:xfrm>
                        <a:custGeom>
                          <a:avLst/>
                          <a:gdLst>
                            <a:gd name="connsiteX0" fmla="*/ 1628881 w 1738276"/>
                            <a:gd name="connsiteY0" fmla="*/ 1895780 h 1896280"/>
                            <a:gd name="connsiteX1" fmla="*/ 1700732 w 1738276"/>
                            <a:gd name="connsiteY1" fmla="*/ 1696892 h 1896280"/>
                            <a:gd name="connsiteX2" fmla="*/ 13603 w 1738276"/>
                            <a:gd name="connsiteY2" fmla="*/ 13572 h 1896280"/>
                            <a:gd name="connsiteX3" fmla="*/ 0 w 1738276"/>
                            <a:gd name="connsiteY3" fmla="*/ 0 h 1896280"/>
                            <a:gd name="connsiteX4" fmla="*/ 0 w 1738276"/>
                            <a:gd name="connsiteY4" fmla="*/ 329116 h 1896280"/>
                            <a:gd name="connsiteX5" fmla="*/ 19162 w 1738276"/>
                            <a:gd name="connsiteY5" fmla="*/ 353290 h 1896280"/>
                            <a:gd name="connsiteX6" fmla="*/ 1506705 w 1738276"/>
                            <a:gd name="connsiteY6" fmla="*/ 1831895 h 1896280"/>
                            <a:gd name="connsiteX7" fmla="*/ 1539043 w 1738276"/>
                            <a:gd name="connsiteY7" fmla="*/ 1864038 h 1896280"/>
                            <a:gd name="connsiteX8" fmla="*/ 1628881 w 1738276"/>
                            <a:gd name="connsiteY8" fmla="*/ 1895780 h 1896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738276" h="1896280">
                              <a:moveTo>
                                <a:pt x="1628881" y="1895780"/>
                              </a:moveTo>
                              <a:cubicBezTo>
                                <a:pt x="1716497" y="1887343"/>
                                <a:pt x="1783194" y="1774036"/>
                                <a:pt x="1700732" y="1696892"/>
                              </a:cubicBezTo>
                              <a:cubicBezTo>
                                <a:pt x="415301" y="414363"/>
                                <a:pt x="93943" y="93731"/>
                                <a:pt x="13603" y="13572"/>
                              </a:cubicBezTo>
                              <a:lnTo>
                                <a:pt x="0" y="0"/>
                              </a:lnTo>
                              <a:lnTo>
                                <a:pt x="0" y="329116"/>
                              </a:lnTo>
                              <a:lnTo>
                                <a:pt x="19162" y="353290"/>
                              </a:lnTo>
                              <a:cubicBezTo>
                                <a:pt x="1506705" y="1831895"/>
                                <a:pt x="1506705" y="1831895"/>
                                <a:pt x="1506705" y="1831895"/>
                              </a:cubicBezTo>
                              <a:cubicBezTo>
                                <a:pt x="1519640" y="1844752"/>
                                <a:pt x="1526108" y="1857610"/>
                                <a:pt x="1539043" y="1864038"/>
                              </a:cubicBezTo>
                              <a:cubicBezTo>
                                <a:pt x="1568147" y="1889753"/>
                                <a:pt x="1599676" y="1898593"/>
                                <a:pt x="1628881" y="1895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orma Livre: Forma 23">
                        <a:extLst>
                          <a:ext uri="{FF2B5EF4-FFF2-40B4-BE49-F238E27FC236}">
                            <a16:creationId xmlns:a16="http://schemas.microsoft.com/office/drawing/2014/main" id="{B3DDBD76-40DF-4C6F-8415-E3324995852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 flipH="1">
                          <a:off x="0" y="57150"/>
                          <a:ext cx="2462115" cy="2685160"/>
                        </a:xfrm>
                        <a:custGeom>
                          <a:avLst/>
                          <a:gdLst>
                            <a:gd name="connsiteX0" fmla="*/ 2307676 w 2462115"/>
                            <a:gd name="connsiteY0" fmla="*/ 2684454 h 2685160"/>
                            <a:gd name="connsiteX1" fmla="*/ 2409112 w 2462115"/>
                            <a:gd name="connsiteY1" fmla="*/ 2403672 h 2685160"/>
                            <a:gd name="connsiteX2" fmla="*/ 5438 w 2462115"/>
                            <a:gd name="connsiteY2" fmla="*/ 5426 h 2685160"/>
                            <a:gd name="connsiteX3" fmla="*/ 0 w 2462115"/>
                            <a:gd name="connsiteY3" fmla="*/ 0 h 2685160"/>
                            <a:gd name="connsiteX4" fmla="*/ 0 w 2462115"/>
                            <a:gd name="connsiteY4" fmla="*/ 454256 h 2685160"/>
                            <a:gd name="connsiteX5" fmla="*/ 5467 w 2462115"/>
                            <a:gd name="connsiteY5" fmla="*/ 469395 h 2685160"/>
                            <a:gd name="connsiteX6" fmla="*/ 35142 w 2462115"/>
                            <a:gd name="connsiteY6" fmla="*/ 506832 h 2685160"/>
                            <a:gd name="connsiteX7" fmla="*/ 2135192 w 2462115"/>
                            <a:gd name="connsiteY7" fmla="*/ 2594263 h 2685160"/>
                            <a:gd name="connsiteX8" fmla="*/ 2180846 w 2462115"/>
                            <a:gd name="connsiteY8" fmla="*/ 2639642 h 2685160"/>
                            <a:gd name="connsiteX9" fmla="*/ 2307676 w 2462115"/>
                            <a:gd name="connsiteY9" fmla="*/ 2684454 h 2685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462115" h="2685160">
                              <a:moveTo>
                                <a:pt x="2307676" y="2684454"/>
                              </a:moveTo>
                              <a:cubicBezTo>
                                <a:pt x="2431368" y="2672542"/>
                                <a:pt x="2525528" y="2512581"/>
                                <a:pt x="2409112" y="2403672"/>
                              </a:cubicBezTo>
                              <a:cubicBezTo>
                                <a:pt x="443168" y="442167"/>
                                <a:pt x="74554" y="74385"/>
                                <a:pt x="5438" y="5426"/>
                              </a:cubicBezTo>
                              <a:lnTo>
                                <a:pt x="0" y="0"/>
                              </a:lnTo>
                              <a:lnTo>
                                <a:pt x="0" y="454256"/>
                              </a:lnTo>
                              <a:lnTo>
                                <a:pt x="5467" y="469395"/>
                              </a:lnTo>
                              <a:cubicBezTo>
                                <a:pt x="12315" y="484143"/>
                                <a:pt x="21446" y="497756"/>
                                <a:pt x="35142" y="506832"/>
                              </a:cubicBezTo>
                              <a:cubicBezTo>
                                <a:pt x="2135192" y="2594263"/>
                                <a:pt x="2135192" y="2594263"/>
                                <a:pt x="2135192" y="2594263"/>
                              </a:cubicBezTo>
                              <a:cubicBezTo>
                                <a:pt x="2153454" y="2612415"/>
                                <a:pt x="2162584" y="2630566"/>
                                <a:pt x="2180846" y="2639642"/>
                              </a:cubicBezTo>
                              <a:cubicBezTo>
                                <a:pt x="2221934" y="2675946"/>
                                <a:pt x="2266446" y="2688425"/>
                                <a:pt x="2307676" y="268445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Forma Livre: Forma 31">
                        <a:extLst>
                          <a:ext uri="{FF2B5EF4-FFF2-40B4-BE49-F238E27FC236}">
                            <a16:creationId xmlns:a16="http://schemas.microsoft.com/office/drawing/2014/main" id="{85934EAF-C090-4ECE-BA30-C286CF13EC9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705600" y="9115425"/>
                          <a:ext cx="1070039" cy="950237"/>
                        </a:xfrm>
                        <a:custGeom>
                          <a:avLst/>
                          <a:gdLst>
                            <a:gd name="connsiteX0" fmla="*/ 1070039 w 1070039"/>
                            <a:gd name="connsiteY0" fmla="*/ 0 h 950237"/>
                            <a:gd name="connsiteX1" fmla="*/ 1070039 w 1070039"/>
                            <a:gd name="connsiteY1" fmla="*/ 950237 h 950237"/>
                            <a:gd name="connsiteX2" fmla="*/ 0 w 1070039"/>
                            <a:gd name="connsiteY2" fmla="*/ 950237 h 9502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70039" h="950237">
                              <a:moveTo>
                                <a:pt x="1070039" y="0"/>
                              </a:moveTo>
                              <a:lnTo>
                                <a:pt x="1070039" y="950237"/>
                              </a:lnTo>
                              <a:lnTo>
                                <a:pt x="0" y="9502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Forma Livre: Forma 30">
                        <a:extLst>
                          <a:ext uri="{FF2B5EF4-FFF2-40B4-BE49-F238E27FC236}">
                            <a16:creationId xmlns:a16="http://schemas.microsoft.com/office/drawing/2014/main" id="{188829FE-D1A8-4A42-84D6-48674A0E873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80564" y="8289428"/>
                          <a:ext cx="1991837" cy="1776225"/>
                        </a:xfrm>
                        <a:custGeom>
                          <a:avLst/>
                          <a:gdLst>
                            <a:gd name="connsiteX0" fmla="*/ 1991837 w 1991837"/>
                            <a:gd name="connsiteY0" fmla="*/ 0 h 1776225"/>
                            <a:gd name="connsiteX1" fmla="*/ 1991837 w 1991837"/>
                            <a:gd name="connsiteY1" fmla="*/ 238843 h 1776225"/>
                            <a:gd name="connsiteX2" fmla="*/ 1991837 w 1991837"/>
                            <a:gd name="connsiteY2" fmla="*/ 829191 h 1776225"/>
                            <a:gd name="connsiteX3" fmla="*/ 925407 w 1991837"/>
                            <a:gd name="connsiteY3" fmla="*/ 1776225 h 1776225"/>
                            <a:gd name="connsiteX4" fmla="*/ 0 w 1991837"/>
                            <a:gd name="connsiteY4" fmla="*/ 1776225 h 17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91837" h="1776225">
                              <a:moveTo>
                                <a:pt x="1991837" y="0"/>
                              </a:moveTo>
                              <a:lnTo>
                                <a:pt x="1991837" y="238843"/>
                              </a:lnTo>
                              <a:lnTo>
                                <a:pt x="1991837" y="829191"/>
                              </a:lnTo>
                              <a:lnTo>
                                <a:pt x="925407" y="1776225"/>
                              </a:lnTo>
                              <a:lnTo>
                                <a:pt x="0" y="17762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Forma Livre 8">
                        <a:extLst>
                          <a:ext uri="{FF2B5EF4-FFF2-40B4-BE49-F238E27FC236}">
                            <a16:creationId xmlns:a16="http://schemas.microsoft.com/office/drawing/2014/main" id="{FE4965F3-DC46-457F-9EAA-C83DDE9CCAA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96000" y="8277225"/>
                          <a:ext cx="1679514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Forma Livre: Forma 29">
                        <a:extLst>
                          <a:ext uri="{FF2B5EF4-FFF2-40B4-BE49-F238E27FC236}">
                            <a16:creationId xmlns:a16="http://schemas.microsoft.com/office/drawing/2014/main" id="{B4B72E4A-CB21-4B94-A9B0-66F2CF596AB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172075" y="7543800"/>
                          <a:ext cx="2605691" cy="2515287"/>
                        </a:xfrm>
                        <a:custGeom>
                          <a:avLst/>
                          <a:gdLst>
                            <a:gd name="connsiteX0" fmla="*/ 2591733 w 2605691"/>
                            <a:gd name="connsiteY0" fmla="*/ 0 h 2515287"/>
                            <a:gd name="connsiteX1" fmla="*/ 2605691 w 2605691"/>
                            <a:gd name="connsiteY1" fmla="*/ 0 h 2515287"/>
                            <a:gd name="connsiteX2" fmla="*/ 2605691 w 2605691"/>
                            <a:gd name="connsiteY2" fmla="*/ 373697 h 2515287"/>
                            <a:gd name="connsiteX3" fmla="*/ 2605691 w 2605691"/>
                            <a:gd name="connsiteY3" fmla="*/ 411067 h 2515287"/>
                            <a:gd name="connsiteX4" fmla="*/ 2549860 w 2605691"/>
                            <a:gd name="connsiteY4" fmla="*/ 485806 h 2515287"/>
                            <a:gd name="connsiteX5" fmla="*/ 344535 w 2605691"/>
                            <a:gd name="connsiteY5" fmla="*/ 2453944 h 2515287"/>
                            <a:gd name="connsiteX6" fmla="*/ 288704 w 2605691"/>
                            <a:gd name="connsiteY6" fmla="*/ 2503770 h 2515287"/>
                            <a:gd name="connsiteX7" fmla="*/ 271639 w 2605691"/>
                            <a:gd name="connsiteY7" fmla="*/ 2515287 h 2515287"/>
                            <a:gd name="connsiteX8" fmla="*/ 81037 w 2605691"/>
                            <a:gd name="connsiteY8" fmla="*/ 2515287 h 2515287"/>
                            <a:gd name="connsiteX9" fmla="*/ 49678 w 2605691"/>
                            <a:gd name="connsiteY9" fmla="*/ 2492870 h 2515287"/>
                            <a:gd name="connsiteX10" fmla="*/ 51423 w 2605691"/>
                            <a:gd name="connsiteY10" fmla="*/ 2267095 h 2515287"/>
                            <a:gd name="connsiteX11" fmla="*/ 2591733 w 2605691"/>
                            <a:gd name="connsiteY11" fmla="*/ 0 h 25152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605691" h="2515287">
                              <a:moveTo>
                                <a:pt x="2591733" y="0"/>
                              </a:moveTo>
                              <a:cubicBezTo>
                                <a:pt x="2605691" y="0"/>
                                <a:pt x="2605691" y="0"/>
                                <a:pt x="2605691" y="0"/>
                              </a:cubicBezTo>
                              <a:cubicBezTo>
                                <a:pt x="2605691" y="373697"/>
                                <a:pt x="2605691" y="373697"/>
                                <a:pt x="2605691" y="373697"/>
                              </a:cubicBezTo>
                              <a:cubicBezTo>
                                <a:pt x="2605691" y="386154"/>
                                <a:pt x="2605691" y="398610"/>
                                <a:pt x="2605691" y="411067"/>
                              </a:cubicBezTo>
                              <a:cubicBezTo>
                                <a:pt x="2591733" y="435980"/>
                                <a:pt x="2577776" y="460893"/>
                                <a:pt x="2549860" y="485806"/>
                              </a:cubicBezTo>
                              <a:cubicBezTo>
                                <a:pt x="344535" y="2453944"/>
                                <a:pt x="344535" y="2453944"/>
                                <a:pt x="344535" y="2453944"/>
                              </a:cubicBezTo>
                              <a:cubicBezTo>
                                <a:pt x="330578" y="2478857"/>
                                <a:pt x="316620" y="2491313"/>
                                <a:pt x="288704" y="2503770"/>
                              </a:cubicBezTo>
                              <a:lnTo>
                                <a:pt x="271639" y="2515287"/>
                              </a:lnTo>
                              <a:lnTo>
                                <a:pt x="81037" y="2515287"/>
                              </a:lnTo>
                              <a:lnTo>
                                <a:pt x="49678" y="2492870"/>
                              </a:lnTo>
                              <a:cubicBezTo>
                                <a:pt x="-7898" y="2435259"/>
                                <a:pt x="-25345" y="2341834"/>
                                <a:pt x="51423" y="2267095"/>
                              </a:cubicBezTo>
                              <a:cubicBezTo>
                                <a:pt x="2591733" y="0"/>
                                <a:pt x="2591733" y="0"/>
                                <a:pt x="25917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Forma Livre 8">
                        <a:extLst>
                          <a:ext uri="{FF2B5EF4-FFF2-40B4-BE49-F238E27FC236}">
                            <a16:creationId xmlns:a16="http://schemas.microsoft.com/office/drawing/2014/main" id="{787FA449-BBCA-47E9-AA13-F58F5301332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86475" y="7705725"/>
                          <a:ext cx="1695655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FF21059" id="Grupo 1" o:spid="_x0000_s1026" style="position:absolute;margin-left:0;margin-top:0;width:612.75pt;height:792.55pt;z-index:251664384;mso-width-percent:1000;mso-height-percent:1000;mso-position-horizontal:center;mso-position-horizontal-relative:page;mso-position-vertical:center;mso-position-vertical-relative:page;mso-width-percent:1000;mso-height-percent:1000" coordsize="77821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">
              <v:shape id="Forma Livre 6" o:spid="_x0000_s1027" style="position:absolute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" path="m,c,453,,453,,453,23,401,52,353,87,310v7,-9,14,-17,21,-26c116,275,125,266,133,258,248,143,406,72,581,72v291,,291,,291,c872,,872,,872,l,xe" fillcolor="#ffd966 [3205]" stroked="f">
                <v:path arrowok="t" o:connecttype="custom" o:connectlocs="0,0;0,3720166;775457,2545809;962637,2332290;1185469,2118770;5178629,591285;7772400,591285;7772400,0;0,0" o:connectangles="0,0,0,0,0,0,0,0,0"/>
              </v:shape>
              <v:shape id="Forma Livre: Forma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" path="m1628881,1895780v87616,-8437,154313,-121744,71851,-198888c415301,414363,93943,93731,13603,13572l,,,329116r19162,24174c1506705,1831895,1506705,1831895,1506705,1831895v12935,12857,19403,25715,32338,32143c1568147,1889753,1599676,1898593,1628881,1895780xe" fillcolor="white [3208]" stroked="f">
                <v:path arrowok="t" o:connecttype="custom" o:connectlocs="1628881,1895780;1700732,1696892;13603,13572;0,0;0,329116;19162,353290;1506705,1831895;1539043,1864038;1628881,1895780" o:connectangles="0,0,0,0,0,0,0,0,0"/>
              </v:shape>
              <v:shape id="Forma Livre: Forma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85cdc1 [3206]" stroked="f">
                <v:path arrowok="t" o:connecttype="custom" o:connectlocs="2307676,2684454;2409112,2403672;5438,5426;0,0;0,454256;5467,469395;35142,506832;2135192,2594263;2180846,2639642;2307676,2684454" o:connectangles="0,0,0,0,0,0,0,0,0,0"/>
              </v:shape>
              <v:shape id="Forma Livre: Forma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" path="m1070039,r,950237l,950237,1070039,xe" fillcolor="#ffd966 [3205]" stroked="f">
                <v:path arrowok="t" o:connecttype="custom" o:connectlocs="1070039,0;1070039,950237;0,950237" o:connectangles="0,0,0"/>
              </v:shape>
              <v:shape id="Forma Livre: Forma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" path="m1991837,r,238843l1991837,829191,925407,1776225,,1776225,1991837,xe" fillcolor="#85cdc1 [3206]" stroked="f">
                <v:path arrowok="t" o:connecttype="custom" o:connectlocs="1991837,0;1991837,238843;1991837,829191;925407,1776225;0,1776225" o:connectangles="0,0,0,0,0"/>
              </v:shape>
              <v:shape id="Forma Livre 8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" path="m11,182c193,,193,,193,v1,,1,,1,c194,30,194,30,194,30v,1,,2,,3c193,35,192,37,190,39,32,197,32,197,32,197v-1,2,-2,3,-4,4c16,212,,194,11,182xe" fillcolor="#3b3838 [3207]" stroked="f">
                <v:path arrowok="t" o:connecttype="custom" o:connectlocs="95230,1412099;1670857,0;1679514,0;1679514,232763;1679514,256040;1644885,302593;277033,1528480;242404,1559515;95230,1412099" o:connectangles="0,0,0,0,0,0,0,0,0"/>
              </v:shape>
              <v:shape id="Forma Livre: Forma 29" o:spid="_x0000_s1033" style="position:absolute;left:51720;top:75438;width:26057;height:25152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color="white [3209]" stroked="f">
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</v:shape>
              <v:shape id="Forma Livre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" path="m11,182c193,,193,,193,v1,,1,,1,c194,30,194,30,194,30v,1,,2,,3c193,35,192,37,190,39,32,197,32,197,32,197v-1,2,-2,3,-4,4c16,212,,194,11,182xe" fillcolor="#4b1919 [3204]" stroked="f">
                <v:path arrowok="t" o:connecttype="custom" o:connectlocs="96145,1412099;1686915,0;1695655,0;1695655,232763;1695655,256040;1660693,302593;279696,1528480;244734,1559515;96145,1412099" o:connectangles="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AE"/>
    <w:rsid w:val="000115CE"/>
    <w:rsid w:val="000828F4"/>
    <w:rsid w:val="000D3A18"/>
    <w:rsid w:val="000F1B5C"/>
    <w:rsid w:val="000F51EC"/>
    <w:rsid w:val="000F7122"/>
    <w:rsid w:val="00114A27"/>
    <w:rsid w:val="001B4EEF"/>
    <w:rsid w:val="001B689C"/>
    <w:rsid w:val="001E07C6"/>
    <w:rsid w:val="00200635"/>
    <w:rsid w:val="00254E0D"/>
    <w:rsid w:val="0031745B"/>
    <w:rsid w:val="0038000D"/>
    <w:rsid w:val="00385ACF"/>
    <w:rsid w:val="004153D6"/>
    <w:rsid w:val="00422757"/>
    <w:rsid w:val="00436E03"/>
    <w:rsid w:val="00475D96"/>
    <w:rsid w:val="00477474"/>
    <w:rsid w:val="004803C3"/>
    <w:rsid w:val="00480B7F"/>
    <w:rsid w:val="004A1893"/>
    <w:rsid w:val="004B7180"/>
    <w:rsid w:val="004C4A44"/>
    <w:rsid w:val="005125BB"/>
    <w:rsid w:val="005264AB"/>
    <w:rsid w:val="00537F9C"/>
    <w:rsid w:val="00547D40"/>
    <w:rsid w:val="0055629A"/>
    <w:rsid w:val="00572222"/>
    <w:rsid w:val="005B5D3E"/>
    <w:rsid w:val="005D3DA6"/>
    <w:rsid w:val="00616566"/>
    <w:rsid w:val="00642E91"/>
    <w:rsid w:val="00744EA9"/>
    <w:rsid w:val="00752FC4"/>
    <w:rsid w:val="00757E9C"/>
    <w:rsid w:val="007B4C91"/>
    <w:rsid w:val="007D70F7"/>
    <w:rsid w:val="00830C5F"/>
    <w:rsid w:val="00834A33"/>
    <w:rsid w:val="00896EE1"/>
    <w:rsid w:val="008B38D5"/>
    <w:rsid w:val="008C1482"/>
    <w:rsid w:val="008C2737"/>
    <w:rsid w:val="008D0AA7"/>
    <w:rsid w:val="0090401D"/>
    <w:rsid w:val="00912A0A"/>
    <w:rsid w:val="009468D3"/>
    <w:rsid w:val="00A17117"/>
    <w:rsid w:val="00A5578C"/>
    <w:rsid w:val="00A763AE"/>
    <w:rsid w:val="00AC1A6E"/>
    <w:rsid w:val="00B40F1A"/>
    <w:rsid w:val="00B63133"/>
    <w:rsid w:val="00BC0F0A"/>
    <w:rsid w:val="00C11980"/>
    <w:rsid w:val="00C15223"/>
    <w:rsid w:val="00C37964"/>
    <w:rsid w:val="00CB0809"/>
    <w:rsid w:val="00CF46CA"/>
    <w:rsid w:val="00D04123"/>
    <w:rsid w:val="00D06525"/>
    <w:rsid w:val="00D149F1"/>
    <w:rsid w:val="00D36106"/>
    <w:rsid w:val="00DA1945"/>
    <w:rsid w:val="00DC7840"/>
    <w:rsid w:val="00E10E4B"/>
    <w:rsid w:val="00E5646A"/>
    <w:rsid w:val="00E821ED"/>
    <w:rsid w:val="00F71D73"/>
    <w:rsid w:val="00F763B1"/>
    <w:rsid w:val="00FA402E"/>
    <w:rsid w:val="00FB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CB794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000000" w:themeColor="text2" w:themeShade="BF"/>
        <w:sz w:val="22"/>
        <w:szCs w:val="22"/>
        <w:lang w:val="pt-PT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F1A"/>
    <w:rPr>
      <w:color w:val="auto"/>
      <w:lang w:val="pt-BR"/>
    </w:rPr>
  </w:style>
  <w:style w:type="paragraph" w:styleId="Ttulo1">
    <w:name w:val="heading 1"/>
    <w:basedOn w:val="Normal"/>
    <w:next w:val="Normal"/>
    <w:link w:val="Ttulo1Char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38600" w:themeColor="accent2" w:themeShade="8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50C0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1212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81212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0C0C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0C0C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rsid w:val="00B63133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54E0D"/>
    <w:rPr>
      <w:color w:val="auto"/>
    </w:rPr>
  </w:style>
  <w:style w:type="paragraph" w:styleId="Rodap">
    <w:name w:val="footer"/>
    <w:basedOn w:val="Normal"/>
    <w:link w:val="RodapChar"/>
    <w:uiPriority w:val="99"/>
    <w:semiHidden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B38600" w:themeColor="accent2" w:themeShade="80"/>
    </w:rPr>
  </w:style>
  <w:style w:type="character" w:customStyle="1" w:styleId="RodapChar">
    <w:name w:val="Rodapé Char"/>
    <w:basedOn w:val="Fontepargpadro"/>
    <w:link w:val="Rodap"/>
    <w:uiPriority w:val="99"/>
    <w:semiHidden/>
    <w:rsid w:val="00254E0D"/>
    <w:rPr>
      <w:rFonts w:asciiTheme="majorHAnsi" w:hAnsiTheme="majorHAnsi"/>
      <w:color w:val="B38600" w:themeColor="accent2" w:themeShade="80"/>
    </w:rPr>
  </w:style>
  <w:style w:type="character" w:styleId="TextodoEspaoReservado">
    <w:name w:val="Placeholder Text"/>
    <w:basedOn w:val="Fontepargpadro"/>
    <w:uiPriority w:val="99"/>
    <w:semiHidden/>
    <w:rsid w:val="00912A0A"/>
    <w:rPr>
      <w:color w:val="BFBFBF" w:themeColor="accent5" w:themeShade="BF"/>
      <w:sz w:val="22"/>
    </w:rPr>
  </w:style>
  <w:style w:type="paragraph" w:customStyle="1" w:styleId="Informaesdecontato">
    <w:name w:val="Informações de contato"/>
    <w:basedOn w:val="Normal"/>
    <w:uiPriority w:val="3"/>
    <w:qFormat/>
    <w:rsid w:val="008C2737"/>
    <w:pPr>
      <w:spacing w:after="0"/>
      <w:jc w:val="right"/>
    </w:pPr>
    <w:rPr>
      <w:sz w:val="20"/>
      <w:szCs w:val="18"/>
    </w:rPr>
  </w:style>
  <w:style w:type="paragraph" w:styleId="Data">
    <w:name w:val="Date"/>
    <w:basedOn w:val="Normal"/>
    <w:next w:val="Saudao"/>
    <w:link w:val="DataChar"/>
    <w:uiPriority w:val="4"/>
    <w:unhideWhenUsed/>
    <w:qFormat/>
    <w:rsid w:val="00616566"/>
    <w:pPr>
      <w:spacing w:before="960" w:after="960"/>
    </w:pPr>
  </w:style>
  <w:style w:type="character" w:customStyle="1" w:styleId="DataChar">
    <w:name w:val="Data Char"/>
    <w:basedOn w:val="Fontepargpadro"/>
    <w:link w:val="Data"/>
    <w:uiPriority w:val="4"/>
    <w:rsid w:val="00616566"/>
    <w:rPr>
      <w:color w:val="auto"/>
    </w:rPr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254E0D"/>
    <w:pPr>
      <w:spacing w:after="960" w:line="240" w:lineRule="auto"/>
    </w:pPr>
  </w:style>
  <w:style w:type="character" w:customStyle="1" w:styleId="EncerramentoChar">
    <w:name w:val="Encerramento Char"/>
    <w:basedOn w:val="Fontepargpadro"/>
    <w:link w:val="Encerramento"/>
    <w:uiPriority w:val="6"/>
    <w:rsid w:val="00254E0D"/>
    <w:rPr>
      <w:color w:val="auto"/>
    </w:rPr>
  </w:style>
  <w:style w:type="character" w:customStyle="1" w:styleId="Ttulo1Char">
    <w:name w:val="Título 1 Char"/>
    <w:basedOn w:val="Fontepargpadro"/>
    <w:link w:val="Ttulo1"/>
    <w:uiPriority w:val="9"/>
    <w:semiHidden/>
    <w:rsid w:val="00254E0D"/>
    <w:rPr>
      <w:rFonts w:asciiTheme="majorHAnsi" w:eastAsiaTheme="majorEastAsia" w:hAnsiTheme="majorHAnsi" w:cstheme="majorBidi"/>
      <w:b/>
      <w:bCs/>
      <w:color w:val="B38600" w:themeColor="accent2" w:themeShade="8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4E0D"/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table" w:styleId="Tabelacomgrade">
    <w:name w:val="Table Grid"/>
    <w:basedOn w:val="Tabelanormal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fia">
    <w:name w:val="Bibliography"/>
    <w:basedOn w:val="Normal"/>
    <w:next w:val="Normal"/>
    <w:uiPriority w:val="37"/>
    <w:semiHidden/>
    <w:unhideWhenUsed/>
    <w:rsid w:val="00572222"/>
  </w:style>
  <w:style w:type="paragraph" w:styleId="Textoembloco">
    <w:name w:val="Block Text"/>
    <w:basedOn w:val="Normal"/>
    <w:uiPriority w:val="99"/>
    <w:semiHidden/>
    <w:unhideWhenUsed/>
    <w:rsid w:val="000F51EC"/>
    <w:pPr>
      <w:pBdr>
        <w:top w:val="single" w:sz="2" w:space="10" w:color="4B1919" w:themeColor="accent1" w:frame="1"/>
        <w:left w:val="single" w:sz="2" w:space="10" w:color="4B1919" w:themeColor="accent1" w:frame="1"/>
        <w:bottom w:val="single" w:sz="2" w:space="10" w:color="4B1919" w:themeColor="accent1" w:frame="1"/>
        <w:right w:val="single" w:sz="2" w:space="10" w:color="4B1919" w:themeColor="accent1" w:frame="1"/>
      </w:pBdr>
      <w:ind w:left="1152" w:right="1152"/>
    </w:pPr>
    <w:rPr>
      <w:rFonts w:eastAsiaTheme="minorEastAsia"/>
      <w:i/>
      <w:iCs/>
      <w:color w:val="381212" w:themeColor="accent1" w:themeShade="B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7222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7222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72222"/>
    <w:pPr>
      <w:spacing w:after="3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72222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72222"/>
    <w:pPr>
      <w:spacing w:after="30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TtulodoLivro">
    <w:name w:val="Book Title"/>
    <w:basedOn w:val="Fontepargpadro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72222"/>
    <w:pPr>
      <w:spacing w:after="200" w:line="240" w:lineRule="auto"/>
    </w:pPr>
    <w:rPr>
      <w:i/>
      <w:iCs/>
      <w:color w:val="000000" w:themeColor="text2"/>
      <w:szCs w:val="18"/>
    </w:rPr>
  </w:style>
  <w:style w:type="table" w:styleId="GradeColorida">
    <w:name w:val="Colorful Grid"/>
    <w:basedOn w:val="Tabela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C1C1" w:themeFill="accent1" w:themeFillTint="33"/>
    </w:tcPr>
    <w:tblStylePr w:type="firstRow">
      <w:rPr>
        <w:b/>
        <w:bCs/>
      </w:rPr>
      <w:tblPr/>
      <w:tcPr>
        <w:shd w:val="clear" w:color="auto" w:fill="D6848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848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8121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81212" w:themeFill="accent1" w:themeFillShade="BF"/>
      </w:tc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shd w:val="clear" w:color="auto" w:fill="CC6565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7E0" w:themeFill="accent2" w:themeFillTint="33"/>
    </w:tcPr>
    <w:tblStylePr w:type="firstRow">
      <w:rPr>
        <w:b/>
        <w:bCs/>
      </w:rPr>
      <w:tblPr/>
      <w:tcPr>
        <w:shd w:val="clear" w:color="auto" w:fill="FFEF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F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FC20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FC20C" w:themeFill="accent2" w:themeFillShade="BF"/>
      </w:tc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shd w:val="clear" w:color="auto" w:fill="FFEBB2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F5F2" w:themeFill="accent3" w:themeFillTint="33"/>
    </w:tcPr>
    <w:tblStylePr w:type="firstRow">
      <w:rPr>
        <w:b/>
        <w:bCs/>
      </w:rPr>
      <w:tblPr/>
      <w:tcPr>
        <w:shd w:val="clear" w:color="auto" w:fill="CEEBE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EBE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9B3A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9B3A1" w:themeFill="accent3" w:themeFillShade="BF"/>
      </w:tc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6D6" w:themeFill="accent4" w:themeFillTint="33"/>
    </w:tcPr>
    <w:tblStylePr w:type="firstRow">
      <w:rPr>
        <w:b/>
        <w:bCs/>
      </w:rPr>
      <w:tblPr/>
      <w:tcPr>
        <w:shd w:val="clear" w:color="auto" w:fill="B2ADA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ADA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C2A2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C2A2A" w:themeFill="accent4" w:themeFillShade="BF"/>
      </w:tc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shd w:val="clear" w:color="auto" w:fill="9F9999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FFFF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0E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B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A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2C2C" w:themeFill="accent4" w:themeFillShade="CC"/>
      </w:tcPr>
    </w:tblStylePr>
    <w:tblStylePr w:type="lastRow">
      <w:rPr>
        <w:b/>
        <w:bCs/>
        <w:color w:val="2F2C2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B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5B9A8" w:themeFill="accent3" w:themeFillShade="CC"/>
      </w:tcPr>
    </w:tblStylePr>
    <w:tblStylePr w:type="lastRow">
      <w:rPr>
        <w:b/>
        <w:bCs/>
        <w:color w:val="55B9A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6" w:themeFillShade="CC"/>
      </w:tcPr>
    </w:tblStylePr>
    <w:tblStylePr w:type="lastRow">
      <w:rPr>
        <w:b/>
        <w:bCs/>
        <w:color w:val="CCCCC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5" w:themeFillShade="CC"/>
      </w:tcPr>
    </w:tblStylePr>
    <w:tblStylePr w:type="lastRow">
      <w:rPr>
        <w:b/>
        <w:bCs/>
        <w:color w:val="CCCCC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4B1919" w:themeColor="accent1"/>
        <w:bottom w:val="single" w:sz="4" w:space="0" w:color="4B1919" w:themeColor="accent1"/>
        <w:right w:val="single" w:sz="4" w:space="0" w:color="4B191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0E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0F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0F0F" w:themeColor="accent1" w:themeShade="99"/>
          <w:insideV w:val="nil"/>
        </w:tcBorders>
        <w:shd w:val="clear" w:color="auto" w:fill="2D0F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0F0F" w:themeFill="accent1" w:themeFillShade="99"/>
      </w:tcPr>
    </w:tblStylePr>
    <w:tblStylePr w:type="band1Vert">
      <w:tblPr/>
      <w:tcPr>
        <w:shd w:val="clear" w:color="auto" w:fill="D68484" w:themeFill="accent1" w:themeFillTint="66"/>
      </w:tcPr>
    </w:tblStylePr>
    <w:tblStylePr w:type="band1Horz">
      <w:tblPr/>
      <w:tcPr>
        <w:shd w:val="clear" w:color="auto" w:fill="CC656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FFD966" w:themeColor="accent2"/>
        <w:bottom w:val="single" w:sz="4" w:space="0" w:color="FFD966" w:themeColor="accent2"/>
        <w:right w:val="single" w:sz="4" w:space="0" w:color="FFD96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B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6A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6A000" w:themeColor="accent2" w:themeShade="99"/>
          <w:insideV w:val="nil"/>
        </w:tcBorders>
        <w:shd w:val="clear" w:color="auto" w:fill="D6A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A000" w:themeFill="accent2" w:themeFillShade="99"/>
      </w:tcPr>
    </w:tblStylePr>
    <w:tblStylePr w:type="band1Vert">
      <w:tblPr/>
      <w:tcPr>
        <w:shd w:val="clear" w:color="auto" w:fill="FFEFC1" w:themeFill="accent2" w:themeFillTint="66"/>
      </w:tcPr>
    </w:tblStylePr>
    <w:tblStylePr w:type="band1Horz">
      <w:tblPr/>
      <w:tcPr>
        <w:shd w:val="clear" w:color="auto" w:fill="FFEB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B3838" w:themeColor="accent4"/>
        <w:left w:val="single" w:sz="4" w:space="0" w:color="85CDC1" w:themeColor="accent3"/>
        <w:bottom w:val="single" w:sz="4" w:space="0" w:color="85CDC1" w:themeColor="accent3"/>
        <w:right w:val="single" w:sz="4" w:space="0" w:color="85CDC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A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383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8F8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8F81" w:themeColor="accent3" w:themeShade="99"/>
          <w:insideV w:val="nil"/>
        </w:tcBorders>
        <w:shd w:val="clear" w:color="auto" w:fill="3B8F8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81" w:themeFill="accent3" w:themeFillShade="99"/>
      </w:tcPr>
    </w:tblStylePr>
    <w:tblStylePr w:type="band1Vert">
      <w:tblPr/>
      <w:tcPr>
        <w:shd w:val="clear" w:color="auto" w:fill="CEEBE6" w:themeFill="accent3" w:themeFillTint="66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CDC1" w:themeColor="accent3"/>
        <w:left w:val="single" w:sz="4" w:space="0" w:color="3B3838" w:themeColor="accent4"/>
        <w:bottom w:val="single" w:sz="4" w:space="0" w:color="3B3838" w:themeColor="accent4"/>
        <w:right w:val="single" w:sz="4" w:space="0" w:color="3B383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B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CDC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212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2121" w:themeColor="accent4" w:themeShade="99"/>
          <w:insideV w:val="nil"/>
        </w:tcBorders>
        <w:shd w:val="clear" w:color="auto" w:fill="23212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121" w:themeFill="accent4" w:themeFillShade="99"/>
      </w:tcPr>
    </w:tblStylePr>
    <w:tblStylePr w:type="band1Vert">
      <w:tblPr/>
      <w:tcPr>
        <w:shd w:val="clear" w:color="auto" w:fill="B2ADAD" w:themeFill="accent4" w:themeFillTint="66"/>
      </w:tcPr>
    </w:tblStylePr>
    <w:tblStylePr w:type="band1Horz">
      <w:tblPr/>
      <w:tcPr>
        <w:shd w:val="clear" w:color="auto" w:fill="9F999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6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 w:themeShade="99"/>
          <w:insideV w:val="nil"/>
        </w:tcBorders>
        <w:shd w:val="clear" w:color="auto" w:fill="99999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5" w:themeFillShade="99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5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6" w:themeShade="99"/>
          <w:insideV w:val="nil"/>
        </w:tcBorders>
        <w:shd w:val="clear" w:color="auto" w:fill="99999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572222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72222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7222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ListaEscura">
    <w:name w:val="Dark List"/>
    <w:basedOn w:val="Tabela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191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0C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121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96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185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C20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CDC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7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B3A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B383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B1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2A2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72222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nfase">
    <w:name w:val="Emphasis"/>
    <w:basedOn w:val="Fontepargpadro"/>
    <w:uiPriority w:val="20"/>
    <w:semiHidden/>
    <w:qFormat/>
    <w:rsid w:val="00572222"/>
    <w:rPr>
      <w:i/>
      <w:iCs/>
      <w:sz w:val="22"/>
    </w:rPr>
  </w:style>
  <w:style w:type="character" w:styleId="Refdenotadefim">
    <w:name w:val="endnote reference"/>
    <w:basedOn w:val="Fontepargpadro"/>
    <w:uiPriority w:val="99"/>
    <w:semiHidden/>
    <w:unhideWhenUsed/>
    <w:rsid w:val="00572222"/>
    <w:rPr>
      <w:sz w:val="22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72222"/>
    <w:pPr>
      <w:spacing w:after="0" w:line="240" w:lineRule="auto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Destinatrio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HiperlinkVisitado">
    <w:name w:val="FollowedHyperlink"/>
    <w:basedOn w:val="Fontepargpadro"/>
    <w:uiPriority w:val="99"/>
    <w:semiHidden/>
    <w:unhideWhenUsed/>
    <w:rsid w:val="000F51EC"/>
    <w:rPr>
      <w:color w:val="B38600" w:themeColor="accent2" w:themeShade="80"/>
      <w:sz w:val="22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572222"/>
    <w:rPr>
      <w:sz w:val="22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72222"/>
    <w:pPr>
      <w:spacing w:after="0" w:line="240" w:lineRule="auto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TabeladeGrade1Clara">
    <w:name w:val="Grid Table 1 Light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68484" w:themeColor="accent1" w:themeTint="66"/>
        <w:left w:val="single" w:sz="4" w:space="0" w:color="D68484" w:themeColor="accent1" w:themeTint="66"/>
        <w:bottom w:val="single" w:sz="4" w:space="0" w:color="D68484" w:themeColor="accent1" w:themeTint="66"/>
        <w:right w:val="single" w:sz="4" w:space="0" w:color="D68484" w:themeColor="accent1" w:themeTint="66"/>
        <w:insideH w:val="single" w:sz="4" w:space="0" w:color="D68484" w:themeColor="accent1" w:themeTint="66"/>
        <w:insideV w:val="single" w:sz="4" w:space="0" w:color="D6848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FC1" w:themeColor="accent2" w:themeTint="66"/>
        <w:left w:val="single" w:sz="4" w:space="0" w:color="FFEFC1" w:themeColor="accent2" w:themeTint="66"/>
        <w:bottom w:val="single" w:sz="4" w:space="0" w:color="FFEFC1" w:themeColor="accent2" w:themeTint="66"/>
        <w:right w:val="single" w:sz="4" w:space="0" w:color="FFEFC1" w:themeColor="accent2" w:themeTint="66"/>
        <w:insideH w:val="single" w:sz="4" w:space="0" w:color="FFEFC1" w:themeColor="accent2" w:themeTint="66"/>
        <w:insideV w:val="single" w:sz="4" w:space="0" w:color="FFEF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EEBE6" w:themeColor="accent3" w:themeTint="66"/>
        <w:left w:val="single" w:sz="4" w:space="0" w:color="CEEBE6" w:themeColor="accent3" w:themeTint="66"/>
        <w:bottom w:val="single" w:sz="4" w:space="0" w:color="CEEBE6" w:themeColor="accent3" w:themeTint="66"/>
        <w:right w:val="single" w:sz="4" w:space="0" w:color="CEEBE6" w:themeColor="accent3" w:themeTint="66"/>
        <w:insideH w:val="single" w:sz="4" w:space="0" w:color="CEEBE6" w:themeColor="accent3" w:themeTint="66"/>
        <w:insideV w:val="single" w:sz="4" w:space="0" w:color="CEEBE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2ADAD" w:themeColor="accent4" w:themeTint="66"/>
        <w:left w:val="single" w:sz="4" w:space="0" w:color="B2ADAD" w:themeColor="accent4" w:themeTint="66"/>
        <w:bottom w:val="single" w:sz="4" w:space="0" w:color="B2ADAD" w:themeColor="accent4" w:themeTint="66"/>
        <w:right w:val="single" w:sz="4" w:space="0" w:color="B2ADAD" w:themeColor="accent4" w:themeTint="66"/>
        <w:insideH w:val="single" w:sz="4" w:space="0" w:color="B2ADAD" w:themeColor="accent4" w:themeTint="66"/>
        <w:insideV w:val="single" w:sz="4" w:space="0" w:color="B2ADA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66"/>
        <w:left w:val="single" w:sz="4" w:space="0" w:color="FFFFFF" w:themeColor="accent5" w:themeTint="66"/>
        <w:bottom w:val="single" w:sz="4" w:space="0" w:color="FFFFFF" w:themeColor="accent5" w:themeTint="66"/>
        <w:right w:val="single" w:sz="4" w:space="0" w:color="FFFFFF" w:themeColor="accent5" w:themeTint="66"/>
        <w:insideH w:val="single" w:sz="4" w:space="0" w:color="FFFFFF" w:themeColor="accent5" w:themeTint="66"/>
        <w:insideV w:val="single" w:sz="4" w:space="0" w:color="FFFF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66"/>
        <w:left w:val="single" w:sz="4" w:space="0" w:color="FFFFFF" w:themeColor="accent6" w:themeTint="66"/>
        <w:bottom w:val="single" w:sz="4" w:space="0" w:color="FFFFFF" w:themeColor="accent6" w:themeTint="66"/>
        <w:right w:val="single" w:sz="4" w:space="0" w:color="FFFFFF" w:themeColor="accent6" w:themeTint="66"/>
        <w:insideH w:val="single" w:sz="4" w:space="0" w:color="FFFFFF" w:themeColor="accent6" w:themeTint="66"/>
        <w:insideV w:val="single" w:sz="4" w:space="0" w:color="FFFF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C14646" w:themeColor="accent1" w:themeTint="99"/>
        <w:bottom w:val="single" w:sz="2" w:space="0" w:color="C14646" w:themeColor="accent1" w:themeTint="99"/>
        <w:insideH w:val="single" w:sz="2" w:space="0" w:color="C14646" w:themeColor="accent1" w:themeTint="99"/>
        <w:insideV w:val="single" w:sz="2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464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464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E7A3" w:themeColor="accent2" w:themeTint="99"/>
        <w:bottom w:val="single" w:sz="2" w:space="0" w:color="FFE7A3" w:themeColor="accent2" w:themeTint="99"/>
        <w:insideH w:val="single" w:sz="2" w:space="0" w:color="FFE7A3" w:themeColor="accent2" w:themeTint="99"/>
        <w:insideV w:val="single" w:sz="2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7A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7A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B5E1D9" w:themeColor="accent3" w:themeTint="99"/>
        <w:bottom w:val="single" w:sz="2" w:space="0" w:color="B5E1D9" w:themeColor="accent3" w:themeTint="99"/>
        <w:insideH w:val="single" w:sz="2" w:space="0" w:color="B5E1D9" w:themeColor="accent3" w:themeTint="99"/>
        <w:insideV w:val="single" w:sz="2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E1D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E1D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8B8585" w:themeColor="accent4" w:themeTint="99"/>
        <w:bottom w:val="single" w:sz="2" w:space="0" w:color="8B8585" w:themeColor="accent4" w:themeTint="99"/>
        <w:insideH w:val="single" w:sz="2" w:space="0" w:color="8B8585" w:themeColor="accent4" w:themeTint="99"/>
        <w:insideV w:val="single" w:sz="2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858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858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FFFF" w:themeColor="accent5" w:themeTint="99"/>
        <w:bottom w:val="single" w:sz="2" w:space="0" w:color="FFFFFF" w:themeColor="accent5" w:themeTint="99"/>
        <w:insideH w:val="single" w:sz="2" w:space="0" w:color="FFFFFF" w:themeColor="accent5" w:themeTint="99"/>
        <w:insideV w:val="single" w:sz="2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FFFF" w:themeColor="accent6" w:themeTint="99"/>
        <w:bottom w:val="single" w:sz="2" w:space="0" w:color="FFFFFF" w:themeColor="accent6" w:themeTint="99"/>
        <w:insideH w:val="single" w:sz="2" w:space="0" w:color="FFFFFF" w:themeColor="accent6" w:themeTint="99"/>
        <w:insideV w:val="single" w:sz="2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eladeGrade3">
    <w:name w:val="Grid Table 3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bottom w:val="single" w:sz="4" w:space="0" w:color="C14646" w:themeColor="accent1" w:themeTint="99"/>
        </w:tcBorders>
      </w:tcPr>
    </w:tblStylePr>
    <w:tblStylePr w:type="nwCell">
      <w:tblPr/>
      <w:tcPr>
        <w:tcBorders>
          <w:bottom w:val="single" w:sz="4" w:space="0" w:color="C14646" w:themeColor="accent1" w:themeTint="99"/>
        </w:tcBorders>
      </w:tcPr>
    </w:tblStylePr>
    <w:tblStylePr w:type="seCell">
      <w:tblPr/>
      <w:tcPr>
        <w:tcBorders>
          <w:top w:val="single" w:sz="4" w:space="0" w:color="C14646" w:themeColor="accent1" w:themeTint="99"/>
        </w:tcBorders>
      </w:tcPr>
    </w:tblStylePr>
    <w:tblStylePr w:type="swCell">
      <w:tblPr/>
      <w:tcPr>
        <w:tcBorders>
          <w:top w:val="single" w:sz="4" w:space="0" w:color="C14646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bottom w:val="single" w:sz="4" w:space="0" w:color="FFE7A3" w:themeColor="accent2" w:themeTint="99"/>
        </w:tcBorders>
      </w:tcPr>
    </w:tblStylePr>
    <w:tblStylePr w:type="nwCell">
      <w:tblPr/>
      <w:tcPr>
        <w:tcBorders>
          <w:bottom w:val="single" w:sz="4" w:space="0" w:color="FFE7A3" w:themeColor="accent2" w:themeTint="99"/>
        </w:tcBorders>
      </w:tcPr>
    </w:tblStylePr>
    <w:tblStylePr w:type="seCell">
      <w:tblPr/>
      <w:tcPr>
        <w:tcBorders>
          <w:top w:val="single" w:sz="4" w:space="0" w:color="FFE7A3" w:themeColor="accent2" w:themeTint="99"/>
        </w:tcBorders>
      </w:tcPr>
    </w:tblStylePr>
    <w:tblStylePr w:type="swCell">
      <w:tblPr/>
      <w:tcPr>
        <w:tcBorders>
          <w:top w:val="single" w:sz="4" w:space="0" w:color="FFE7A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bottom w:val="single" w:sz="4" w:space="0" w:color="B5E1D9" w:themeColor="accent3" w:themeTint="99"/>
        </w:tcBorders>
      </w:tcPr>
    </w:tblStylePr>
    <w:tblStylePr w:type="nwCell">
      <w:tblPr/>
      <w:tcPr>
        <w:tcBorders>
          <w:bottom w:val="single" w:sz="4" w:space="0" w:color="B5E1D9" w:themeColor="accent3" w:themeTint="99"/>
        </w:tcBorders>
      </w:tcPr>
    </w:tblStylePr>
    <w:tblStylePr w:type="seCell">
      <w:tblPr/>
      <w:tcPr>
        <w:tcBorders>
          <w:top w:val="single" w:sz="4" w:space="0" w:color="B5E1D9" w:themeColor="accent3" w:themeTint="99"/>
        </w:tcBorders>
      </w:tcPr>
    </w:tblStylePr>
    <w:tblStylePr w:type="swCell">
      <w:tblPr/>
      <w:tcPr>
        <w:tcBorders>
          <w:top w:val="single" w:sz="4" w:space="0" w:color="B5E1D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bottom w:val="single" w:sz="4" w:space="0" w:color="8B8585" w:themeColor="accent4" w:themeTint="99"/>
        </w:tcBorders>
      </w:tcPr>
    </w:tblStylePr>
    <w:tblStylePr w:type="nwCell">
      <w:tblPr/>
      <w:tcPr>
        <w:tcBorders>
          <w:bottom w:val="single" w:sz="4" w:space="0" w:color="8B8585" w:themeColor="accent4" w:themeTint="99"/>
        </w:tcBorders>
      </w:tcPr>
    </w:tblStylePr>
    <w:tblStylePr w:type="seCell">
      <w:tblPr/>
      <w:tcPr>
        <w:tcBorders>
          <w:top w:val="single" w:sz="4" w:space="0" w:color="8B8585" w:themeColor="accent4" w:themeTint="99"/>
        </w:tcBorders>
      </w:tcPr>
    </w:tblStylePr>
    <w:tblStylePr w:type="swCell">
      <w:tblPr/>
      <w:tcPr>
        <w:tcBorders>
          <w:top w:val="single" w:sz="4" w:space="0" w:color="8B8585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1919" w:themeColor="accent1"/>
          <w:left w:val="single" w:sz="4" w:space="0" w:color="4B1919" w:themeColor="accent1"/>
          <w:bottom w:val="single" w:sz="4" w:space="0" w:color="4B1919" w:themeColor="accent1"/>
          <w:right w:val="single" w:sz="4" w:space="0" w:color="4B1919" w:themeColor="accent1"/>
          <w:insideH w:val="nil"/>
          <w:insideV w:val="nil"/>
        </w:tcBorders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966" w:themeColor="accent2"/>
          <w:left w:val="single" w:sz="4" w:space="0" w:color="FFD966" w:themeColor="accent2"/>
          <w:bottom w:val="single" w:sz="4" w:space="0" w:color="FFD966" w:themeColor="accent2"/>
          <w:right w:val="single" w:sz="4" w:space="0" w:color="FFD966" w:themeColor="accent2"/>
          <w:insideH w:val="nil"/>
          <w:insideV w:val="nil"/>
        </w:tcBorders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CDC1" w:themeColor="accent3"/>
          <w:left w:val="single" w:sz="4" w:space="0" w:color="85CDC1" w:themeColor="accent3"/>
          <w:bottom w:val="single" w:sz="4" w:space="0" w:color="85CDC1" w:themeColor="accent3"/>
          <w:right w:val="single" w:sz="4" w:space="0" w:color="85CDC1" w:themeColor="accent3"/>
          <w:insideH w:val="nil"/>
          <w:insideV w:val="nil"/>
        </w:tcBorders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3838" w:themeColor="accent4"/>
          <w:left w:val="single" w:sz="4" w:space="0" w:color="3B3838" w:themeColor="accent4"/>
          <w:bottom w:val="single" w:sz="4" w:space="0" w:color="3B3838" w:themeColor="accent4"/>
          <w:right w:val="single" w:sz="4" w:space="0" w:color="3B3838" w:themeColor="accent4"/>
          <w:insideH w:val="nil"/>
          <w:insideV w:val="nil"/>
        </w:tcBorders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1C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191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1919" w:themeFill="accent1"/>
      </w:tcPr>
    </w:tblStylePr>
    <w:tblStylePr w:type="band1Vert">
      <w:tblPr/>
      <w:tcPr>
        <w:shd w:val="clear" w:color="auto" w:fill="D68484" w:themeFill="accent1" w:themeFillTint="66"/>
      </w:tcPr>
    </w:tblStylePr>
    <w:tblStylePr w:type="band1Horz">
      <w:tblPr/>
      <w:tcPr>
        <w:shd w:val="clear" w:color="auto" w:fill="D68484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96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966" w:themeFill="accent2"/>
      </w:tcPr>
    </w:tblStylePr>
    <w:tblStylePr w:type="band1Vert">
      <w:tblPr/>
      <w:tcPr>
        <w:shd w:val="clear" w:color="auto" w:fill="FFEFC1" w:themeFill="accent2" w:themeFillTint="66"/>
      </w:tcPr>
    </w:tblStylePr>
    <w:tblStylePr w:type="band1Horz">
      <w:tblPr/>
      <w:tcPr>
        <w:shd w:val="clear" w:color="auto" w:fill="FFEFC1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5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CDC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CDC1" w:themeFill="accent3"/>
      </w:tcPr>
    </w:tblStylePr>
    <w:tblStylePr w:type="band1Vert">
      <w:tblPr/>
      <w:tcPr>
        <w:shd w:val="clear" w:color="auto" w:fill="CEEBE6" w:themeFill="accent3" w:themeFillTint="66"/>
      </w:tcPr>
    </w:tblStylePr>
    <w:tblStylePr w:type="band1Horz">
      <w:tblPr/>
      <w:tcPr>
        <w:shd w:val="clear" w:color="auto" w:fill="CEEBE6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6D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383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3838" w:themeFill="accent4"/>
      </w:tcPr>
    </w:tblStylePr>
    <w:tblStylePr w:type="band1Vert">
      <w:tblPr/>
      <w:tcPr>
        <w:shd w:val="clear" w:color="auto" w:fill="B2ADAD" w:themeFill="accent4" w:themeFillTint="66"/>
      </w:tcPr>
    </w:tblStylePr>
    <w:tblStylePr w:type="band1Horz">
      <w:tblPr/>
      <w:tcPr>
        <w:shd w:val="clear" w:color="auto" w:fill="B2ADAD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bottom w:val="single" w:sz="4" w:space="0" w:color="C14646" w:themeColor="accent1" w:themeTint="99"/>
        </w:tcBorders>
      </w:tcPr>
    </w:tblStylePr>
    <w:tblStylePr w:type="nwCell">
      <w:tblPr/>
      <w:tcPr>
        <w:tcBorders>
          <w:bottom w:val="single" w:sz="4" w:space="0" w:color="C14646" w:themeColor="accent1" w:themeTint="99"/>
        </w:tcBorders>
      </w:tcPr>
    </w:tblStylePr>
    <w:tblStylePr w:type="seCell">
      <w:tblPr/>
      <w:tcPr>
        <w:tcBorders>
          <w:top w:val="single" w:sz="4" w:space="0" w:color="C14646" w:themeColor="accent1" w:themeTint="99"/>
        </w:tcBorders>
      </w:tcPr>
    </w:tblStylePr>
    <w:tblStylePr w:type="swCell">
      <w:tblPr/>
      <w:tcPr>
        <w:tcBorders>
          <w:top w:val="single" w:sz="4" w:space="0" w:color="C14646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bottom w:val="single" w:sz="4" w:space="0" w:color="FFE7A3" w:themeColor="accent2" w:themeTint="99"/>
        </w:tcBorders>
      </w:tcPr>
    </w:tblStylePr>
    <w:tblStylePr w:type="nwCell">
      <w:tblPr/>
      <w:tcPr>
        <w:tcBorders>
          <w:bottom w:val="single" w:sz="4" w:space="0" w:color="FFE7A3" w:themeColor="accent2" w:themeTint="99"/>
        </w:tcBorders>
      </w:tcPr>
    </w:tblStylePr>
    <w:tblStylePr w:type="seCell">
      <w:tblPr/>
      <w:tcPr>
        <w:tcBorders>
          <w:top w:val="single" w:sz="4" w:space="0" w:color="FFE7A3" w:themeColor="accent2" w:themeTint="99"/>
        </w:tcBorders>
      </w:tcPr>
    </w:tblStylePr>
    <w:tblStylePr w:type="swCell">
      <w:tblPr/>
      <w:tcPr>
        <w:tcBorders>
          <w:top w:val="single" w:sz="4" w:space="0" w:color="FFE7A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bottom w:val="single" w:sz="4" w:space="0" w:color="B5E1D9" w:themeColor="accent3" w:themeTint="99"/>
        </w:tcBorders>
      </w:tcPr>
    </w:tblStylePr>
    <w:tblStylePr w:type="nwCell">
      <w:tblPr/>
      <w:tcPr>
        <w:tcBorders>
          <w:bottom w:val="single" w:sz="4" w:space="0" w:color="B5E1D9" w:themeColor="accent3" w:themeTint="99"/>
        </w:tcBorders>
      </w:tcPr>
    </w:tblStylePr>
    <w:tblStylePr w:type="seCell">
      <w:tblPr/>
      <w:tcPr>
        <w:tcBorders>
          <w:top w:val="single" w:sz="4" w:space="0" w:color="B5E1D9" w:themeColor="accent3" w:themeTint="99"/>
        </w:tcBorders>
      </w:tcPr>
    </w:tblStylePr>
    <w:tblStylePr w:type="swCell">
      <w:tblPr/>
      <w:tcPr>
        <w:tcBorders>
          <w:top w:val="single" w:sz="4" w:space="0" w:color="B5E1D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bottom w:val="single" w:sz="4" w:space="0" w:color="8B8585" w:themeColor="accent4" w:themeTint="99"/>
        </w:tcBorders>
      </w:tcPr>
    </w:tblStylePr>
    <w:tblStylePr w:type="nwCell">
      <w:tblPr/>
      <w:tcPr>
        <w:tcBorders>
          <w:bottom w:val="single" w:sz="4" w:space="0" w:color="8B8585" w:themeColor="accent4" w:themeTint="99"/>
        </w:tcBorders>
      </w:tcPr>
    </w:tblStylePr>
    <w:tblStylePr w:type="seCell">
      <w:tblPr/>
      <w:tcPr>
        <w:tcBorders>
          <w:top w:val="single" w:sz="4" w:space="0" w:color="8B8585" w:themeColor="accent4" w:themeTint="99"/>
        </w:tcBorders>
      </w:tcPr>
    </w:tblStylePr>
    <w:tblStylePr w:type="swCell">
      <w:tblPr/>
      <w:tcPr>
        <w:tcBorders>
          <w:top w:val="single" w:sz="4" w:space="0" w:color="8B8585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9"/>
    <w:semiHidden/>
    <w:rsid w:val="00572222"/>
    <w:rPr>
      <w:rFonts w:asciiTheme="majorHAnsi" w:eastAsiaTheme="majorEastAsia" w:hAnsiTheme="majorHAnsi" w:cstheme="majorBidi"/>
      <w:color w:val="250C0C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2222"/>
    <w:rPr>
      <w:rFonts w:asciiTheme="majorHAnsi" w:eastAsiaTheme="majorEastAsia" w:hAnsiTheme="majorHAnsi" w:cstheme="majorBidi"/>
      <w:i/>
      <w:iCs/>
      <w:color w:val="381212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2222"/>
    <w:rPr>
      <w:rFonts w:asciiTheme="majorHAnsi" w:eastAsiaTheme="majorEastAsia" w:hAnsiTheme="majorHAnsi" w:cstheme="majorBidi"/>
      <w:color w:val="381212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2222"/>
    <w:rPr>
      <w:rFonts w:asciiTheme="majorHAnsi" w:eastAsiaTheme="majorEastAsia" w:hAnsiTheme="majorHAnsi" w:cstheme="majorBidi"/>
      <w:color w:val="250C0C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2222"/>
    <w:rPr>
      <w:rFonts w:asciiTheme="majorHAnsi" w:eastAsiaTheme="majorEastAsia" w:hAnsiTheme="majorHAnsi" w:cstheme="majorBidi"/>
      <w:i/>
      <w:iCs/>
      <w:color w:val="250C0C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AcrnimoHTML">
    <w:name w:val="HTML Acronym"/>
    <w:basedOn w:val="Fontepargpadro"/>
    <w:uiPriority w:val="99"/>
    <w:semiHidden/>
    <w:unhideWhenUsed/>
    <w:rsid w:val="00572222"/>
    <w:rPr>
      <w:sz w:val="22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CitaoHTML">
    <w:name w:val="HTML Cite"/>
    <w:basedOn w:val="Fontepargpadro"/>
    <w:uiPriority w:val="99"/>
    <w:semiHidden/>
    <w:unhideWhenUsed/>
    <w:rsid w:val="00572222"/>
    <w:rPr>
      <w:i/>
      <w:iCs/>
      <w:sz w:val="22"/>
    </w:rPr>
  </w:style>
  <w:style w:type="character" w:styleId="CdigoHTML">
    <w:name w:val="HTML Code"/>
    <w:basedOn w:val="Fontepargpadro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572222"/>
    <w:rPr>
      <w:i/>
      <w:iCs/>
      <w:sz w:val="22"/>
    </w:rPr>
  </w:style>
  <w:style w:type="character" w:styleId="TecladoHTML">
    <w:name w:val="HTML Keyboard"/>
    <w:basedOn w:val="Fontepargpadro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xemploHTML">
    <w:name w:val="HTML Sample"/>
    <w:basedOn w:val="Fontepargpadro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Fontepargpadro"/>
    <w:uiPriority w:val="99"/>
    <w:semiHidden/>
    <w:unhideWhenUsed/>
    <w:rsid w:val="000F51EC"/>
    <w:rPr>
      <w:color w:val="1D1C1C" w:themeColor="accent4" w:themeShade="80"/>
      <w:sz w:val="22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qFormat/>
    <w:rsid w:val="000F51EC"/>
    <w:rPr>
      <w:i/>
      <w:iCs/>
      <w:color w:val="381212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0F51EC"/>
    <w:pPr>
      <w:pBdr>
        <w:top w:val="single" w:sz="4" w:space="10" w:color="4B1919" w:themeColor="accent1"/>
        <w:bottom w:val="single" w:sz="4" w:space="10" w:color="4B1919" w:themeColor="accent1"/>
      </w:pBdr>
      <w:spacing w:before="360" w:after="360"/>
      <w:ind w:left="864" w:right="864"/>
      <w:jc w:val="center"/>
    </w:pPr>
    <w:rPr>
      <w:i/>
      <w:iCs/>
      <w:color w:val="381212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0F51EC"/>
    <w:rPr>
      <w:i/>
      <w:iCs/>
      <w:color w:val="381212" w:themeColor="accent1" w:themeShade="BF"/>
    </w:rPr>
  </w:style>
  <w:style w:type="character" w:styleId="RefernciaIntensa">
    <w:name w:val="Intense Reference"/>
    <w:basedOn w:val="Fontepargpadro"/>
    <w:uiPriority w:val="32"/>
    <w:semiHidden/>
    <w:qFormat/>
    <w:rsid w:val="000F51EC"/>
    <w:rPr>
      <w:b/>
      <w:bCs/>
      <w:caps w:val="0"/>
      <w:smallCaps/>
      <w:color w:val="381212" w:themeColor="accent1" w:themeShade="BF"/>
      <w:spacing w:val="5"/>
      <w:sz w:val="22"/>
    </w:rPr>
  </w:style>
  <w:style w:type="table" w:styleId="GradeClara">
    <w:name w:val="Light Grid"/>
    <w:basedOn w:val="Tabela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  <w:insideH w:val="single" w:sz="8" w:space="0" w:color="4B1919" w:themeColor="accent1"/>
        <w:insideV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18" w:space="0" w:color="4B1919" w:themeColor="accent1"/>
          <w:right w:val="single" w:sz="8" w:space="0" w:color="4B1919" w:themeColor="accent1"/>
          <w:insideH w:val="nil"/>
          <w:insideV w:val="single" w:sz="8" w:space="0" w:color="4B191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H w:val="nil"/>
          <w:insideV w:val="single" w:sz="8" w:space="0" w:color="4B191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band1Vert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  <w:shd w:val="clear" w:color="auto" w:fill="E5B3B3" w:themeFill="accent1" w:themeFillTint="3F"/>
      </w:tcPr>
    </w:tblStylePr>
    <w:tblStylePr w:type="band1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V w:val="single" w:sz="8" w:space="0" w:color="4B1919" w:themeColor="accent1"/>
        </w:tcBorders>
        <w:shd w:val="clear" w:color="auto" w:fill="E5B3B3" w:themeFill="accent1" w:themeFillTint="3F"/>
      </w:tcPr>
    </w:tblStylePr>
    <w:tblStylePr w:type="band2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V w:val="single" w:sz="8" w:space="0" w:color="4B1919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  <w:insideH w:val="single" w:sz="8" w:space="0" w:color="FFD966" w:themeColor="accent2"/>
        <w:insideV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18" w:space="0" w:color="FFD966" w:themeColor="accent2"/>
          <w:right w:val="single" w:sz="8" w:space="0" w:color="FFD966" w:themeColor="accent2"/>
          <w:insideH w:val="nil"/>
          <w:insideV w:val="single" w:sz="8" w:space="0" w:color="FFD96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H w:val="nil"/>
          <w:insideV w:val="single" w:sz="8" w:space="0" w:color="FFD96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band1Vert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  <w:shd w:val="clear" w:color="auto" w:fill="FFF5D9" w:themeFill="accent2" w:themeFillTint="3F"/>
      </w:tcPr>
    </w:tblStylePr>
    <w:tblStylePr w:type="band1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V w:val="single" w:sz="8" w:space="0" w:color="FFD966" w:themeColor="accent2"/>
        </w:tcBorders>
        <w:shd w:val="clear" w:color="auto" w:fill="FFF5D9" w:themeFill="accent2" w:themeFillTint="3F"/>
      </w:tcPr>
    </w:tblStylePr>
    <w:tblStylePr w:type="band2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V w:val="single" w:sz="8" w:space="0" w:color="FFD966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  <w:insideH w:val="single" w:sz="8" w:space="0" w:color="85CDC1" w:themeColor="accent3"/>
        <w:insideV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18" w:space="0" w:color="85CDC1" w:themeColor="accent3"/>
          <w:right w:val="single" w:sz="8" w:space="0" w:color="85CDC1" w:themeColor="accent3"/>
          <w:insideH w:val="nil"/>
          <w:insideV w:val="single" w:sz="8" w:space="0" w:color="85CDC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H w:val="nil"/>
          <w:insideV w:val="single" w:sz="8" w:space="0" w:color="85CDC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band1Vert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  <w:shd w:val="clear" w:color="auto" w:fill="E0F2EF" w:themeFill="accent3" w:themeFillTint="3F"/>
      </w:tcPr>
    </w:tblStylePr>
    <w:tblStylePr w:type="band1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V w:val="single" w:sz="8" w:space="0" w:color="85CDC1" w:themeColor="accent3"/>
        </w:tcBorders>
        <w:shd w:val="clear" w:color="auto" w:fill="E0F2EF" w:themeFill="accent3" w:themeFillTint="3F"/>
      </w:tcPr>
    </w:tblStylePr>
    <w:tblStylePr w:type="band2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V w:val="single" w:sz="8" w:space="0" w:color="85CDC1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  <w:insideH w:val="single" w:sz="8" w:space="0" w:color="3B3838" w:themeColor="accent4"/>
        <w:insideV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18" w:space="0" w:color="3B3838" w:themeColor="accent4"/>
          <w:right w:val="single" w:sz="8" w:space="0" w:color="3B3838" w:themeColor="accent4"/>
          <w:insideH w:val="nil"/>
          <w:insideV w:val="single" w:sz="8" w:space="0" w:color="3B383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H w:val="nil"/>
          <w:insideV w:val="single" w:sz="8" w:space="0" w:color="3B383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band1Vert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  <w:shd w:val="clear" w:color="auto" w:fill="CFCCCC" w:themeFill="accent4" w:themeFillTint="3F"/>
      </w:tcPr>
    </w:tblStylePr>
    <w:tblStylePr w:type="band1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V w:val="single" w:sz="8" w:space="0" w:color="3B3838" w:themeColor="accent4"/>
        </w:tcBorders>
        <w:shd w:val="clear" w:color="auto" w:fill="CFCCCC" w:themeFill="accent4" w:themeFillTint="3F"/>
      </w:tcPr>
    </w:tblStylePr>
    <w:tblStylePr w:type="band2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V w:val="single" w:sz="8" w:space="0" w:color="3B3838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1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  <w:shd w:val="clear" w:color="auto" w:fill="FFFFFF" w:themeFill="accent5" w:themeFillTint="3F"/>
      </w:tcPr>
    </w:tblStylePr>
    <w:tblStylePr w:type="band2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1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band1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band1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band1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band1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  <w:tblBorders>
        <w:top w:val="single" w:sz="8" w:space="0" w:color="4B1919" w:themeColor="accent1"/>
        <w:bottom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1919" w:themeColor="accent1"/>
          <w:left w:val="nil"/>
          <w:bottom w:val="single" w:sz="8" w:space="0" w:color="4B191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1919" w:themeColor="accent1"/>
          <w:left w:val="nil"/>
          <w:bottom w:val="single" w:sz="8" w:space="0" w:color="4B191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  <w:tblBorders>
        <w:top w:val="single" w:sz="8" w:space="0" w:color="FFD966" w:themeColor="accent2"/>
        <w:bottom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966" w:themeColor="accent2"/>
          <w:left w:val="nil"/>
          <w:bottom w:val="single" w:sz="8" w:space="0" w:color="FFD96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966" w:themeColor="accent2"/>
          <w:left w:val="nil"/>
          <w:bottom w:val="single" w:sz="8" w:space="0" w:color="FFD96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  <w:tblBorders>
        <w:top w:val="single" w:sz="8" w:space="0" w:color="85CDC1" w:themeColor="accent3"/>
        <w:bottom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CDC1" w:themeColor="accent3"/>
          <w:left w:val="nil"/>
          <w:bottom w:val="single" w:sz="8" w:space="0" w:color="85CDC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CDC1" w:themeColor="accent3"/>
          <w:left w:val="nil"/>
          <w:bottom w:val="single" w:sz="8" w:space="0" w:color="85CDC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  <w:tblBorders>
        <w:top w:val="single" w:sz="8" w:space="0" w:color="3B3838" w:themeColor="accent4"/>
        <w:bottom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3838" w:themeColor="accent4"/>
          <w:left w:val="nil"/>
          <w:bottom w:val="single" w:sz="8" w:space="0" w:color="3B383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3838" w:themeColor="accent4"/>
          <w:left w:val="nil"/>
          <w:bottom w:val="single" w:sz="8" w:space="0" w:color="3B383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572222"/>
    <w:rPr>
      <w:sz w:val="22"/>
    </w:rPr>
  </w:style>
  <w:style w:type="paragraph" w:styleId="Lista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Commarcadores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eladeLista2">
    <w:name w:val="List Table 2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14646" w:themeColor="accent1" w:themeTint="99"/>
        <w:bottom w:val="single" w:sz="4" w:space="0" w:color="C14646" w:themeColor="accent1" w:themeTint="99"/>
        <w:insideH w:val="single" w:sz="4" w:space="0" w:color="C1464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7A3" w:themeColor="accent2" w:themeTint="99"/>
        <w:bottom w:val="single" w:sz="4" w:space="0" w:color="FFE7A3" w:themeColor="accent2" w:themeTint="99"/>
        <w:insideH w:val="single" w:sz="4" w:space="0" w:color="FFE7A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5E1D9" w:themeColor="accent3" w:themeTint="99"/>
        <w:bottom w:val="single" w:sz="4" w:space="0" w:color="B5E1D9" w:themeColor="accent3" w:themeTint="99"/>
        <w:insideH w:val="single" w:sz="4" w:space="0" w:color="B5E1D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B8585" w:themeColor="accent4" w:themeTint="99"/>
        <w:bottom w:val="single" w:sz="4" w:space="0" w:color="8B8585" w:themeColor="accent4" w:themeTint="99"/>
        <w:insideH w:val="single" w:sz="4" w:space="0" w:color="8B858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bottom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bottom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eladeLista3">
    <w:name w:val="List Table 3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B1919" w:themeColor="accent1"/>
        <w:left w:val="single" w:sz="4" w:space="0" w:color="4B1919" w:themeColor="accent1"/>
        <w:bottom w:val="single" w:sz="4" w:space="0" w:color="4B1919" w:themeColor="accent1"/>
        <w:right w:val="single" w:sz="4" w:space="0" w:color="4B191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1919" w:themeColor="accent1"/>
          <w:right w:val="single" w:sz="4" w:space="0" w:color="4B1919" w:themeColor="accent1"/>
        </w:tcBorders>
      </w:tcPr>
    </w:tblStylePr>
    <w:tblStylePr w:type="band1Horz">
      <w:tblPr/>
      <w:tcPr>
        <w:tcBorders>
          <w:top w:val="single" w:sz="4" w:space="0" w:color="4B1919" w:themeColor="accent1"/>
          <w:bottom w:val="single" w:sz="4" w:space="0" w:color="4B191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1919" w:themeColor="accent1"/>
          <w:left w:val="nil"/>
        </w:tcBorders>
      </w:tcPr>
    </w:tblStylePr>
    <w:tblStylePr w:type="swCell">
      <w:tblPr/>
      <w:tcPr>
        <w:tcBorders>
          <w:top w:val="double" w:sz="4" w:space="0" w:color="4B1919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2"/>
        <w:left w:val="single" w:sz="4" w:space="0" w:color="FFD966" w:themeColor="accent2"/>
        <w:bottom w:val="single" w:sz="4" w:space="0" w:color="FFD966" w:themeColor="accent2"/>
        <w:right w:val="single" w:sz="4" w:space="0" w:color="FFD96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966" w:themeColor="accent2"/>
          <w:right w:val="single" w:sz="4" w:space="0" w:color="FFD966" w:themeColor="accent2"/>
        </w:tcBorders>
      </w:tcPr>
    </w:tblStylePr>
    <w:tblStylePr w:type="band1Horz">
      <w:tblPr/>
      <w:tcPr>
        <w:tcBorders>
          <w:top w:val="single" w:sz="4" w:space="0" w:color="FFD966" w:themeColor="accent2"/>
          <w:bottom w:val="single" w:sz="4" w:space="0" w:color="FFD96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966" w:themeColor="accent2"/>
          <w:left w:val="nil"/>
        </w:tcBorders>
      </w:tcPr>
    </w:tblStylePr>
    <w:tblStylePr w:type="swCell">
      <w:tblPr/>
      <w:tcPr>
        <w:tcBorders>
          <w:top w:val="double" w:sz="4" w:space="0" w:color="FFD966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5CDC1" w:themeColor="accent3"/>
        <w:left w:val="single" w:sz="4" w:space="0" w:color="85CDC1" w:themeColor="accent3"/>
        <w:bottom w:val="single" w:sz="4" w:space="0" w:color="85CDC1" w:themeColor="accent3"/>
        <w:right w:val="single" w:sz="4" w:space="0" w:color="85CDC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CDC1" w:themeColor="accent3"/>
          <w:right w:val="single" w:sz="4" w:space="0" w:color="85CDC1" w:themeColor="accent3"/>
        </w:tcBorders>
      </w:tcPr>
    </w:tblStylePr>
    <w:tblStylePr w:type="band1Horz">
      <w:tblPr/>
      <w:tcPr>
        <w:tcBorders>
          <w:top w:val="single" w:sz="4" w:space="0" w:color="85CDC1" w:themeColor="accent3"/>
          <w:bottom w:val="single" w:sz="4" w:space="0" w:color="85CDC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CDC1" w:themeColor="accent3"/>
          <w:left w:val="nil"/>
        </w:tcBorders>
      </w:tcPr>
    </w:tblStylePr>
    <w:tblStylePr w:type="swCell">
      <w:tblPr/>
      <w:tcPr>
        <w:tcBorders>
          <w:top w:val="double" w:sz="4" w:space="0" w:color="85CDC1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3B3838" w:themeColor="accent4"/>
        <w:left w:val="single" w:sz="4" w:space="0" w:color="3B3838" w:themeColor="accent4"/>
        <w:bottom w:val="single" w:sz="4" w:space="0" w:color="3B3838" w:themeColor="accent4"/>
        <w:right w:val="single" w:sz="4" w:space="0" w:color="3B383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3838" w:themeColor="accent4"/>
          <w:right w:val="single" w:sz="4" w:space="0" w:color="3B3838" w:themeColor="accent4"/>
        </w:tcBorders>
      </w:tcPr>
    </w:tblStylePr>
    <w:tblStylePr w:type="band1Horz">
      <w:tblPr/>
      <w:tcPr>
        <w:tcBorders>
          <w:top w:val="single" w:sz="4" w:space="0" w:color="3B3838" w:themeColor="accent4"/>
          <w:bottom w:val="single" w:sz="4" w:space="0" w:color="3B383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3838" w:themeColor="accent4"/>
          <w:left w:val="nil"/>
        </w:tcBorders>
      </w:tcPr>
    </w:tblStylePr>
    <w:tblStylePr w:type="swCell">
      <w:tblPr/>
      <w:tcPr>
        <w:tcBorders>
          <w:top w:val="double" w:sz="4" w:space="0" w:color="3B3838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5"/>
          <w:right w:val="single" w:sz="4" w:space="0" w:color="FFFFFF" w:themeColor="accent5"/>
        </w:tcBorders>
      </w:tcPr>
    </w:tblStylePr>
    <w:tblStylePr w:type="band1Horz">
      <w:tblPr/>
      <w:tcPr>
        <w:tcBorders>
          <w:top w:val="single" w:sz="4" w:space="0" w:color="FFFFFF" w:themeColor="accent5"/>
          <w:bottom w:val="single" w:sz="4" w:space="0" w:color="FFFF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5"/>
          <w:left w:val="nil"/>
        </w:tcBorders>
      </w:tcPr>
    </w:tblStylePr>
    <w:tblStylePr w:type="swCell">
      <w:tblPr/>
      <w:tcPr>
        <w:tcBorders>
          <w:top w:val="double" w:sz="4" w:space="0" w:color="FFFFFF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1919" w:themeColor="accent1"/>
          <w:left w:val="single" w:sz="4" w:space="0" w:color="4B1919" w:themeColor="accent1"/>
          <w:bottom w:val="single" w:sz="4" w:space="0" w:color="4B1919" w:themeColor="accent1"/>
          <w:right w:val="single" w:sz="4" w:space="0" w:color="4B1919" w:themeColor="accent1"/>
          <w:insideH w:val="nil"/>
        </w:tcBorders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966" w:themeColor="accent2"/>
          <w:left w:val="single" w:sz="4" w:space="0" w:color="FFD966" w:themeColor="accent2"/>
          <w:bottom w:val="single" w:sz="4" w:space="0" w:color="FFD966" w:themeColor="accent2"/>
          <w:right w:val="single" w:sz="4" w:space="0" w:color="FFD966" w:themeColor="accent2"/>
          <w:insideH w:val="nil"/>
        </w:tcBorders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CDC1" w:themeColor="accent3"/>
          <w:left w:val="single" w:sz="4" w:space="0" w:color="85CDC1" w:themeColor="accent3"/>
          <w:bottom w:val="single" w:sz="4" w:space="0" w:color="85CDC1" w:themeColor="accent3"/>
          <w:right w:val="single" w:sz="4" w:space="0" w:color="85CDC1" w:themeColor="accent3"/>
          <w:insideH w:val="nil"/>
        </w:tcBorders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3838" w:themeColor="accent4"/>
          <w:left w:val="single" w:sz="4" w:space="0" w:color="3B3838" w:themeColor="accent4"/>
          <w:bottom w:val="single" w:sz="4" w:space="0" w:color="3B3838" w:themeColor="accent4"/>
          <w:right w:val="single" w:sz="4" w:space="0" w:color="3B3838" w:themeColor="accent4"/>
          <w:insideH w:val="nil"/>
        </w:tcBorders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1919" w:themeColor="accent1"/>
        <w:left w:val="single" w:sz="24" w:space="0" w:color="4B1919" w:themeColor="accent1"/>
        <w:bottom w:val="single" w:sz="24" w:space="0" w:color="4B1919" w:themeColor="accent1"/>
        <w:right w:val="single" w:sz="24" w:space="0" w:color="4B1919" w:themeColor="accent1"/>
      </w:tblBorders>
    </w:tblPr>
    <w:tcPr>
      <w:shd w:val="clear" w:color="auto" w:fill="4B191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966" w:themeColor="accent2"/>
        <w:left w:val="single" w:sz="24" w:space="0" w:color="FFD966" w:themeColor="accent2"/>
        <w:bottom w:val="single" w:sz="24" w:space="0" w:color="FFD966" w:themeColor="accent2"/>
        <w:right w:val="single" w:sz="24" w:space="0" w:color="FFD966" w:themeColor="accent2"/>
      </w:tblBorders>
    </w:tblPr>
    <w:tcPr>
      <w:shd w:val="clear" w:color="auto" w:fill="FFD96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CDC1" w:themeColor="accent3"/>
        <w:left w:val="single" w:sz="24" w:space="0" w:color="85CDC1" w:themeColor="accent3"/>
        <w:bottom w:val="single" w:sz="24" w:space="0" w:color="85CDC1" w:themeColor="accent3"/>
        <w:right w:val="single" w:sz="24" w:space="0" w:color="85CDC1" w:themeColor="accent3"/>
      </w:tblBorders>
    </w:tblPr>
    <w:tcPr>
      <w:shd w:val="clear" w:color="auto" w:fill="85CDC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B3838" w:themeColor="accent4"/>
        <w:left w:val="single" w:sz="24" w:space="0" w:color="3B3838" w:themeColor="accent4"/>
        <w:bottom w:val="single" w:sz="24" w:space="0" w:color="3B3838" w:themeColor="accent4"/>
        <w:right w:val="single" w:sz="24" w:space="0" w:color="3B3838" w:themeColor="accent4"/>
      </w:tblBorders>
    </w:tblPr>
    <w:tcPr>
      <w:shd w:val="clear" w:color="auto" w:fill="3B383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5"/>
        <w:left w:val="single" w:sz="24" w:space="0" w:color="FFFFFF" w:themeColor="accent5"/>
        <w:bottom w:val="single" w:sz="24" w:space="0" w:color="FFFFFF" w:themeColor="accent5"/>
        <w:right w:val="single" w:sz="24" w:space="0" w:color="FFFFFF" w:themeColor="accent5"/>
      </w:tblBorders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6"/>
        <w:left w:val="single" w:sz="24" w:space="0" w:color="FFFFFF" w:themeColor="accent6"/>
        <w:bottom w:val="single" w:sz="24" w:space="0" w:color="FFFFFF" w:themeColor="accent6"/>
        <w:right w:val="single" w:sz="24" w:space="0" w:color="FFFFFF" w:themeColor="accent6"/>
      </w:tblBorders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  <w:tblBorders>
        <w:top w:val="single" w:sz="4" w:space="0" w:color="4B1919" w:themeColor="accent1"/>
        <w:bottom w:val="single" w:sz="4" w:space="0" w:color="4B191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B191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  <w:tblBorders>
        <w:top w:val="single" w:sz="4" w:space="0" w:color="FFD966" w:themeColor="accent2"/>
        <w:bottom w:val="single" w:sz="4" w:space="0" w:color="FFD96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D96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  <w:tblBorders>
        <w:top w:val="single" w:sz="4" w:space="0" w:color="85CDC1" w:themeColor="accent3"/>
        <w:bottom w:val="single" w:sz="4" w:space="0" w:color="85CDC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CDC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  <w:tblBorders>
        <w:top w:val="single" w:sz="4" w:space="0" w:color="3B3838" w:themeColor="accent4"/>
        <w:bottom w:val="single" w:sz="4" w:space="0" w:color="3B383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3B383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/>
        <w:bottom w:val="single" w:sz="4" w:space="0" w:color="FFFF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/>
        <w:bottom w:val="single" w:sz="4" w:space="0" w:color="FFFF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72222"/>
    <w:pPr>
      <w:spacing w:after="0" w:line="240" w:lineRule="auto"/>
    </w:pPr>
    <w:rPr>
      <w:color w:val="38121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191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191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191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191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72222"/>
    <w:pPr>
      <w:spacing w:after="0" w:line="240" w:lineRule="auto"/>
    </w:pPr>
    <w:rPr>
      <w:color w:val="FFC20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96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96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96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96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72222"/>
    <w:pPr>
      <w:spacing w:after="0" w:line="240" w:lineRule="auto"/>
    </w:pPr>
    <w:rPr>
      <w:color w:val="49B3A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CDC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CDC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CDC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CDC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72222"/>
    <w:pPr>
      <w:spacing w:after="0" w:line="240" w:lineRule="auto"/>
    </w:pPr>
    <w:rPr>
      <w:color w:val="2C2A2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383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383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383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383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adeMdia1">
    <w:name w:val="Medium Grid 1"/>
    <w:basedOn w:val="Tabela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83232" w:themeColor="accent1" w:themeTint="BF"/>
        <w:left w:val="single" w:sz="8" w:space="0" w:color="983232" w:themeColor="accent1" w:themeTint="BF"/>
        <w:bottom w:val="single" w:sz="8" w:space="0" w:color="983232" w:themeColor="accent1" w:themeTint="BF"/>
        <w:right w:val="single" w:sz="8" w:space="0" w:color="983232" w:themeColor="accent1" w:themeTint="BF"/>
        <w:insideH w:val="single" w:sz="8" w:space="0" w:color="983232" w:themeColor="accent1" w:themeTint="BF"/>
        <w:insideV w:val="single" w:sz="8" w:space="0" w:color="983232" w:themeColor="accent1" w:themeTint="BF"/>
      </w:tblBorders>
    </w:tblPr>
    <w:tcPr>
      <w:shd w:val="clear" w:color="auto" w:fill="E5B3B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8323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shd w:val="clear" w:color="auto" w:fill="CC6565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E28C" w:themeColor="accent2" w:themeTint="BF"/>
        <w:left w:val="single" w:sz="8" w:space="0" w:color="FFE28C" w:themeColor="accent2" w:themeTint="BF"/>
        <w:bottom w:val="single" w:sz="8" w:space="0" w:color="FFE28C" w:themeColor="accent2" w:themeTint="BF"/>
        <w:right w:val="single" w:sz="8" w:space="0" w:color="FFE28C" w:themeColor="accent2" w:themeTint="BF"/>
        <w:insideH w:val="single" w:sz="8" w:space="0" w:color="FFE28C" w:themeColor="accent2" w:themeTint="BF"/>
        <w:insideV w:val="single" w:sz="8" w:space="0" w:color="FFE28C" w:themeColor="accent2" w:themeTint="BF"/>
      </w:tblBorders>
    </w:tblPr>
    <w:tcPr>
      <w:shd w:val="clear" w:color="auto" w:fill="FFF5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28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shd w:val="clear" w:color="auto" w:fill="FFEBB2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3D9D0" w:themeColor="accent3" w:themeTint="BF"/>
        <w:left w:val="single" w:sz="8" w:space="0" w:color="A3D9D0" w:themeColor="accent3" w:themeTint="BF"/>
        <w:bottom w:val="single" w:sz="8" w:space="0" w:color="A3D9D0" w:themeColor="accent3" w:themeTint="BF"/>
        <w:right w:val="single" w:sz="8" w:space="0" w:color="A3D9D0" w:themeColor="accent3" w:themeTint="BF"/>
        <w:insideH w:val="single" w:sz="8" w:space="0" w:color="A3D9D0" w:themeColor="accent3" w:themeTint="BF"/>
        <w:insideV w:val="single" w:sz="8" w:space="0" w:color="A3D9D0" w:themeColor="accent3" w:themeTint="BF"/>
      </w:tblBorders>
    </w:tblPr>
    <w:tcPr>
      <w:shd w:val="clear" w:color="auto" w:fill="E0F2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3D9D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D6868" w:themeColor="accent4" w:themeTint="BF"/>
        <w:left w:val="single" w:sz="8" w:space="0" w:color="6D6868" w:themeColor="accent4" w:themeTint="BF"/>
        <w:bottom w:val="single" w:sz="8" w:space="0" w:color="6D6868" w:themeColor="accent4" w:themeTint="BF"/>
        <w:right w:val="single" w:sz="8" w:space="0" w:color="6D6868" w:themeColor="accent4" w:themeTint="BF"/>
        <w:insideH w:val="single" w:sz="8" w:space="0" w:color="6D6868" w:themeColor="accent4" w:themeTint="BF"/>
        <w:insideV w:val="single" w:sz="8" w:space="0" w:color="6D6868" w:themeColor="accent4" w:themeTint="BF"/>
      </w:tblBorders>
    </w:tblPr>
    <w:tcPr>
      <w:shd w:val="clear" w:color="auto" w:fill="CFCCC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D686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shd w:val="clear" w:color="auto" w:fill="9F9999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  <w:insideV w:val="single" w:sz="8" w:space="0" w:color="FFFFFF" w:themeColor="accent5" w:themeTint="BF"/>
      </w:tblBorders>
    </w:tblPr>
    <w:tcPr>
      <w:shd w:val="clear" w:color="auto" w:fill="FF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  <w:insideV w:val="single" w:sz="8" w:space="0" w:color="FFFFFF" w:themeColor="accent6" w:themeTint="BF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  <w:insideH w:val="single" w:sz="8" w:space="0" w:color="4B1919" w:themeColor="accent1"/>
        <w:insideV w:val="single" w:sz="8" w:space="0" w:color="4B1919" w:themeColor="accent1"/>
      </w:tblBorders>
    </w:tblPr>
    <w:tcPr>
      <w:shd w:val="clear" w:color="auto" w:fill="E5B3B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E0E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1C1" w:themeFill="accent1" w:themeFillTint="33"/>
      </w:tc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tcBorders>
          <w:insideH w:val="single" w:sz="6" w:space="0" w:color="4B1919" w:themeColor="accent1"/>
          <w:insideV w:val="single" w:sz="6" w:space="0" w:color="4B1919" w:themeColor="accent1"/>
        </w:tcBorders>
        <w:shd w:val="clear" w:color="auto" w:fill="CC656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  <w:insideH w:val="single" w:sz="8" w:space="0" w:color="FFD966" w:themeColor="accent2"/>
        <w:insideV w:val="single" w:sz="8" w:space="0" w:color="FFD966" w:themeColor="accent2"/>
      </w:tblBorders>
    </w:tblPr>
    <w:tcPr>
      <w:shd w:val="clear" w:color="auto" w:fill="FFF5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B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7E0" w:themeFill="accent2" w:themeFillTint="33"/>
      </w:tc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tcBorders>
          <w:insideH w:val="single" w:sz="6" w:space="0" w:color="FFD966" w:themeColor="accent2"/>
          <w:insideV w:val="single" w:sz="6" w:space="0" w:color="FFD966" w:themeColor="accent2"/>
        </w:tcBorders>
        <w:shd w:val="clear" w:color="auto" w:fill="FFEB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  <w:insideH w:val="single" w:sz="8" w:space="0" w:color="85CDC1" w:themeColor="accent3"/>
        <w:insideV w:val="single" w:sz="8" w:space="0" w:color="85CDC1" w:themeColor="accent3"/>
      </w:tblBorders>
    </w:tblPr>
    <w:tcPr>
      <w:shd w:val="clear" w:color="auto" w:fill="E0F2E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A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2" w:themeFill="accent3" w:themeFillTint="33"/>
      </w:tc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tcBorders>
          <w:insideH w:val="single" w:sz="6" w:space="0" w:color="85CDC1" w:themeColor="accent3"/>
          <w:insideV w:val="single" w:sz="6" w:space="0" w:color="85CDC1" w:themeColor="accent3"/>
        </w:tcBorders>
        <w:shd w:val="clear" w:color="auto" w:fill="C2E6E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  <w:insideH w:val="single" w:sz="8" w:space="0" w:color="3B3838" w:themeColor="accent4"/>
        <w:insideV w:val="single" w:sz="8" w:space="0" w:color="3B3838" w:themeColor="accent4"/>
      </w:tblBorders>
    </w:tblPr>
    <w:tcPr>
      <w:shd w:val="clear" w:color="auto" w:fill="CFCCC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B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6D6" w:themeFill="accent4" w:themeFillTint="33"/>
      </w:tc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tcBorders>
          <w:insideH w:val="single" w:sz="6" w:space="0" w:color="3B3838" w:themeColor="accent4"/>
          <w:insideV w:val="single" w:sz="6" w:space="0" w:color="3B3838" w:themeColor="accent4"/>
        </w:tcBorders>
        <w:shd w:val="clear" w:color="auto" w:fill="9F999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cPr>
      <w:shd w:val="clear" w:color="auto" w:fill="FFFF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tcBorders>
          <w:insideH w:val="single" w:sz="6" w:space="0" w:color="FFFFFF" w:themeColor="accent5"/>
          <w:insideV w:val="single" w:sz="6" w:space="0" w:color="FFFFFF" w:themeColor="accent5"/>
        </w:tcBorders>
        <w:shd w:val="clear" w:color="auto" w:fill="FF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sz="6" w:space="0" w:color="FFFFFF" w:themeColor="accent6"/>
          <w:insideV w:val="single" w:sz="6" w:space="0" w:color="FFFFFF" w:themeColor="accent6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B3B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191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191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656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6565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5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96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96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B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BB2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F2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CDC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CDC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E6E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E6E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CC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383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383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F999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F9999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bottom w:val="single" w:sz="8" w:space="0" w:color="4B191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1919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1919" w:themeColor="accent1"/>
          <w:bottom w:val="single" w:sz="8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1919" w:themeColor="accent1"/>
          <w:bottom w:val="single" w:sz="8" w:space="0" w:color="4B1919" w:themeColor="accent1"/>
        </w:tcBorders>
      </w:tcPr>
    </w:tblStylePr>
    <w:tblStylePr w:type="band1Vert">
      <w:tblPr/>
      <w:tcPr>
        <w:shd w:val="clear" w:color="auto" w:fill="E5B3B3" w:themeFill="accent1" w:themeFillTint="3F"/>
      </w:tcPr>
    </w:tblStylePr>
    <w:tblStylePr w:type="band1Horz">
      <w:tblPr/>
      <w:tcPr>
        <w:shd w:val="clear" w:color="auto" w:fill="E5B3B3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bottom w:val="single" w:sz="8" w:space="0" w:color="FFD96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96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966" w:themeColor="accent2"/>
          <w:bottom w:val="single" w:sz="8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966" w:themeColor="accent2"/>
          <w:bottom w:val="single" w:sz="8" w:space="0" w:color="FFD966" w:themeColor="accent2"/>
        </w:tcBorders>
      </w:tcPr>
    </w:tblStylePr>
    <w:tblStylePr w:type="band1Vert">
      <w:tblPr/>
      <w:tcPr>
        <w:shd w:val="clear" w:color="auto" w:fill="FFF5D9" w:themeFill="accent2" w:themeFillTint="3F"/>
      </w:tcPr>
    </w:tblStylePr>
    <w:tblStylePr w:type="band1Horz">
      <w:tblPr/>
      <w:tcPr>
        <w:shd w:val="clear" w:color="auto" w:fill="FFF5D9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bottom w:val="single" w:sz="8" w:space="0" w:color="85CDC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CDC1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CDC1" w:themeColor="accent3"/>
          <w:bottom w:val="single" w:sz="8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CDC1" w:themeColor="accent3"/>
          <w:bottom w:val="single" w:sz="8" w:space="0" w:color="85CDC1" w:themeColor="accent3"/>
        </w:tcBorders>
      </w:tcPr>
    </w:tblStylePr>
    <w:tblStylePr w:type="band1Vert">
      <w:tblPr/>
      <w:tcPr>
        <w:shd w:val="clear" w:color="auto" w:fill="E0F2EF" w:themeFill="accent3" w:themeFillTint="3F"/>
      </w:tcPr>
    </w:tblStylePr>
    <w:tblStylePr w:type="band1Horz">
      <w:tblPr/>
      <w:tcPr>
        <w:shd w:val="clear" w:color="auto" w:fill="E0F2EF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bottom w:val="single" w:sz="8" w:space="0" w:color="3B383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3838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3B3838" w:themeColor="accent4"/>
          <w:bottom w:val="single" w:sz="8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3838" w:themeColor="accent4"/>
          <w:bottom w:val="single" w:sz="8" w:space="0" w:color="3B3838" w:themeColor="accent4"/>
        </w:tcBorders>
      </w:tcPr>
    </w:tblStylePr>
    <w:tblStylePr w:type="band1Vert">
      <w:tblPr/>
      <w:tcPr>
        <w:shd w:val="clear" w:color="auto" w:fill="CFCCCC" w:themeFill="accent4" w:themeFillTint="3F"/>
      </w:tcPr>
    </w:tblStylePr>
    <w:tblStylePr w:type="band1Horz">
      <w:tblPr/>
      <w:tcPr>
        <w:shd w:val="clear" w:color="auto" w:fill="CFCCCC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191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191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191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B3B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96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96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5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CDC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CDC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CDC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F2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383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383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383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CC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83232" w:themeColor="accent1" w:themeTint="BF"/>
        <w:left w:val="single" w:sz="8" w:space="0" w:color="983232" w:themeColor="accent1" w:themeTint="BF"/>
        <w:bottom w:val="single" w:sz="8" w:space="0" w:color="983232" w:themeColor="accent1" w:themeTint="BF"/>
        <w:right w:val="single" w:sz="8" w:space="0" w:color="983232" w:themeColor="accent1" w:themeTint="BF"/>
        <w:insideH w:val="single" w:sz="8" w:space="0" w:color="98323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83232" w:themeColor="accent1" w:themeTint="BF"/>
          <w:left w:val="single" w:sz="8" w:space="0" w:color="983232" w:themeColor="accent1" w:themeTint="BF"/>
          <w:bottom w:val="single" w:sz="8" w:space="0" w:color="983232" w:themeColor="accent1" w:themeTint="BF"/>
          <w:right w:val="single" w:sz="8" w:space="0" w:color="983232" w:themeColor="accent1" w:themeTint="BF"/>
          <w:insideH w:val="nil"/>
          <w:insideV w:val="nil"/>
        </w:tcBorders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3232" w:themeColor="accent1" w:themeTint="BF"/>
          <w:left w:val="single" w:sz="8" w:space="0" w:color="983232" w:themeColor="accent1" w:themeTint="BF"/>
          <w:bottom w:val="single" w:sz="8" w:space="0" w:color="983232" w:themeColor="accent1" w:themeTint="BF"/>
          <w:right w:val="single" w:sz="8" w:space="0" w:color="98323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B3B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B3B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E28C" w:themeColor="accent2" w:themeTint="BF"/>
        <w:left w:val="single" w:sz="8" w:space="0" w:color="FFE28C" w:themeColor="accent2" w:themeTint="BF"/>
        <w:bottom w:val="single" w:sz="8" w:space="0" w:color="FFE28C" w:themeColor="accent2" w:themeTint="BF"/>
        <w:right w:val="single" w:sz="8" w:space="0" w:color="FFE28C" w:themeColor="accent2" w:themeTint="BF"/>
        <w:insideH w:val="single" w:sz="8" w:space="0" w:color="FFE28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28C" w:themeColor="accent2" w:themeTint="BF"/>
          <w:left w:val="single" w:sz="8" w:space="0" w:color="FFE28C" w:themeColor="accent2" w:themeTint="BF"/>
          <w:bottom w:val="single" w:sz="8" w:space="0" w:color="FFE28C" w:themeColor="accent2" w:themeTint="BF"/>
          <w:right w:val="single" w:sz="8" w:space="0" w:color="FFE28C" w:themeColor="accent2" w:themeTint="BF"/>
          <w:insideH w:val="nil"/>
          <w:insideV w:val="nil"/>
        </w:tcBorders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28C" w:themeColor="accent2" w:themeTint="BF"/>
          <w:left w:val="single" w:sz="8" w:space="0" w:color="FFE28C" w:themeColor="accent2" w:themeTint="BF"/>
          <w:bottom w:val="single" w:sz="8" w:space="0" w:color="FFE28C" w:themeColor="accent2" w:themeTint="BF"/>
          <w:right w:val="single" w:sz="8" w:space="0" w:color="FFE28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5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3D9D0" w:themeColor="accent3" w:themeTint="BF"/>
        <w:left w:val="single" w:sz="8" w:space="0" w:color="A3D9D0" w:themeColor="accent3" w:themeTint="BF"/>
        <w:bottom w:val="single" w:sz="8" w:space="0" w:color="A3D9D0" w:themeColor="accent3" w:themeTint="BF"/>
        <w:right w:val="single" w:sz="8" w:space="0" w:color="A3D9D0" w:themeColor="accent3" w:themeTint="BF"/>
        <w:insideH w:val="single" w:sz="8" w:space="0" w:color="A3D9D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3D9D0" w:themeColor="accent3" w:themeTint="BF"/>
          <w:left w:val="single" w:sz="8" w:space="0" w:color="A3D9D0" w:themeColor="accent3" w:themeTint="BF"/>
          <w:bottom w:val="single" w:sz="8" w:space="0" w:color="A3D9D0" w:themeColor="accent3" w:themeTint="BF"/>
          <w:right w:val="single" w:sz="8" w:space="0" w:color="A3D9D0" w:themeColor="accent3" w:themeTint="BF"/>
          <w:insideH w:val="nil"/>
          <w:insideV w:val="nil"/>
        </w:tcBorders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D9D0" w:themeColor="accent3" w:themeTint="BF"/>
          <w:left w:val="single" w:sz="8" w:space="0" w:color="A3D9D0" w:themeColor="accent3" w:themeTint="BF"/>
          <w:bottom w:val="single" w:sz="8" w:space="0" w:color="A3D9D0" w:themeColor="accent3" w:themeTint="BF"/>
          <w:right w:val="single" w:sz="8" w:space="0" w:color="A3D9D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F2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D6868" w:themeColor="accent4" w:themeTint="BF"/>
        <w:left w:val="single" w:sz="8" w:space="0" w:color="6D6868" w:themeColor="accent4" w:themeTint="BF"/>
        <w:bottom w:val="single" w:sz="8" w:space="0" w:color="6D6868" w:themeColor="accent4" w:themeTint="BF"/>
        <w:right w:val="single" w:sz="8" w:space="0" w:color="6D6868" w:themeColor="accent4" w:themeTint="BF"/>
        <w:insideH w:val="single" w:sz="8" w:space="0" w:color="6D686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D6868" w:themeColor="accent4" w:themeTint="BF"/>
          <w:left w:val="single" w:sz="8" w:space="0" w:color="6D6868" w:themeColor="accent4" w:themeTint="BF"/>
          <w:bottom w:val="single" w:sz="8" w:space="0" w:color="6D6868" w:themeColor="accent4" w:themeTint="BF"/>
          <w:right w:val="single" w:sz="8" w:space="0" w:color="6D6868" w:themeColor="accent4" w:themeTint="BF"/>
          <w:insideH w:val="nil"/>
          <w:insideV w:val="nil"/>
        </w:tcBorders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6868" w:themeColor="accent4" w:themeTint="BF"/>
          <w:left w:val="single" w:sz="8" w:space="0" w:color="6D6868" w:themeColor="accent4" w:themeTint="BF"/>
          <w:bottom w:val="single" w:sz="8" w:space="0" w:color="6D6868" w:themeColor="accent4" w:themeTint="BF"/>
          <w:right w:val="single" w:sz="8" w:space="0" w:color="6D686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CC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CC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SemEspaamento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72222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Nmerodepgina">
    <w:name w:val="page number"/>
    <w:basedOn w:val="Fontepargpadro"/>
    <w:uiPriority w:val="99"/>
    <w:semiHidden/>
    <w:unhideWhenUsed/>
    <w:rsid w:val="00572222"/>
    <w:rPr>
      <w:sz w:val="22"/>
    </w:rPr>
  </w:style>
  <w:style w:type="table" w:styleId="TabelaSimples1">
    <w:name w:val="Plain Table 1"/>
    <w:basedOn w:val="Tabelanormal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udao">
    <w:name w:val="Salutation"/>
    <w:basedOn w:val="Normal"/>
    <w:next w:val="Normal"/>
    <w:link w:val="SaudaoChar"/>
    <w:uiPriority w:val="5"/>
    <w:qFormat/>
    <w:rsid w:val="00572222"/>
  </w:style>
  <w:style w:type="character" w:customStyle="1" w:styleId="SaudaoChar">
    <w:name w:val="Saudação Char"/>
    <w:basedOn w:val="Fontepargpadro"/>
    <w:link w:val="Saudao"/>
    <w:uiPriority w:val="5"/>
    <w:rsid w:val="00752FC4"/>
  </w:style>
  <w:style w:type="paragraph" w:styleId="Assinatura">
    <w:name w:val="Signature"/>
    <w:basedOn w:val="Normal"/>
    <w:next w:val="Normal"/>
    <w:link w:val="AssinaturaChar"/>
    <w:uiPriority w:val="7"/>
    <w:qFormat/>
    <w:rsid w:val="00254E0D"/>
    <w:pPr>
      <w:contextualSpacing/>
    </w:pPr>
  </w:style>
  <w:style w:type="character" w:customStyle="1" w:styleId="AssinaturaChar">
    <w:name w:val="Assinatura Char"/>
    <w:basedOn w:val="Fontepargpadro"/>
    <w:link w:val="Assinatura"/>
    <w:uiPriority w:val="7"/>
    <w:rsid w:val="00254E0D"/>
    <w:rPr>
      <w:color w:val="auto"/>
    </w:rPr>
  </w:style>
  <w:style w:type="character" w:styleId="Forte">
    <w:name w:val="Strong"/>
    <w:basedOn w:val="Fontepargpadro"/>
    <w:uiPriority w:val="19"/>
    <w:semiHidden/>
    <w:qFormat/>
    <w:rsid w:val="00572222"/>
    <w:rPr>
      <w:b/>
      <w:bCs/>
      <w:sz w:val="22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nfaseSutil">
    <w:name w:val="Subtle Emphasis"/>
    <w:basedOn w:val="Fontepargpadro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RefernciaSutil">
    <w:name w:val="Subtle Reference"/>
    <w:basedOn w:val="Fontepargpadro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elacomefeitos3D1">
    <w:name w:val="Table 3D effects 1"/>
    <w:basedOn w:val="Tabela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72222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572222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semiHidden/>
    <w:qFormat/>
    <w:rsid w:val="0057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381212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56DE996E51B43959AD0CB64F3A1E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3142A-E992-4C88-A0B9-909A805C6DB6}"/>
      </w:docPartPr>
      <w:docPartBody>
        <w:p w:rsidR="004D030B" w:rsidRDefault="002D6D02" w:rsidP="002D6D02">
          <w:pPr>
            <w:pStyle w:val="E56DE996E51B43959AD0CB64F3A1E9AF11"/>
          </w:pPr>
          <w:r w:rsidRPr="001E07C6">
            <w:rPr>
              <w:rStyle w:val="TextodoEspaoReservado"/>
              <w:lang w:bidi="pt-BR"/>
            </w:rPr>
            <w:t>Data</w:t>
          </w:r>
        </w:p>
      </w:docPartBody>
    </w:docPart>
    <w:docPart>
      <w:docPartPr>
        <w:name w:val="B0625403E7BC4092B24BCA58C6709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D78A3-B77C-4EDF-B804-B14AAD31899E}"/>
      </w:docPartPr>
      <w:docPartBody>
        <w:p w:rsidR="004D030B" w:rsidRDefault="002D6D02" w:rsidP="002D6D02">
          <w:pPr>
            <w:pStyle w:val="B0625403E7BC4092B24BCA58C6709D9D1"/>
          </w:pPr>
          <w:r w:rsidRPr="001E07C6">
            <w:rPr>
              <w:lang w:bidi="pt-BR"/>
            </w:rPr>
            <w:t>destinatário</w:t>
          </w:r>
        </w:p>
      </w:docPartBody>
    </w:docPart>
    <w:docPart>
      <w:docPartPr>
        <w:name w:val="BEA67147CE724CAD885C9E3FE83014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2E6FD-D89D-4B8C-9438-D4120DA6A4D5}"/>
      </w:docPartPr>
      <w:docPartBody>
        <w:p w:rsidR="002D6D02" w:rsidRPr="001E07C6" w:rsidRDefault="002D6D02" w:rsidP="005125BB">
          <w:pPr>
            <w:rPr>
              <w:lang w:val="pt-BR"/>
            </w:rPr>
          </w:pPr>
          <w:r w:rsidRPr="001E07C6">
            <w:rPr>
              <w:lang w:val="pt-BR" w:bidi="pt-BR"/>
            </w:rPr>
            <w:t>Adoramos a aparência deste papel de carta. Mas saiba que você pode acrescentar seu toque pessoal num piscar de olhos.</w:t>
          </w:r>
        </w:p>
        <w:p w:rsidR="002D6D02" w:rsidRPr="001E07C6" w:rsidRDefault="002D6D02" w:rsidP="005125BB">
          <w:pPr>
            <w:rPr>
              <w:lang w:val="pt-BR"/>
            </w:rPr>
          </w:pPr>
          <w:r w:rsidRPr="001E07C6">
            <w:rPr>
              <w:lang w:val="pt-BR" w:bidi="pt-BR"/>
            </w:rPr>
            <w:t>Criamos estilos que permitem que você use a formatação que você vê nesta carta com apenas um clique. Na guia Página Inicial da faixa de opções, confira a galeria de estilos para visualizar todos aqueles que usamos nesta carta.</w:t>
          </w:r>
        </w:p>
        <w:p w:rsidR="004D030B" w:rsidRDefault="002D6D02" w:rsidP="002D6D02">
          <w:pPr>
            <w:pStyle w:val="BEA67147CE724CAD885C9E3FE83014181"/>
          </w:pPr>
          <w:r w:rsidRPr="001E07C6">
            <w:rPr>
              <w:lang w:bidi="pt-BR"/>
            </w:rPr>
            <w:t>Encontre ferramentas ainda mais fáceis de usar na guia Inserir, como para adicionar um hiperlink ou inserir um comentário.</w:t>
          </w:r>
        </w:p>
      </w:docPartBody>
    </w:docPart>
    <w:docPart>
      <w:docPartPr>
        <w:name w:val="39175B33642D4DED9D8926E4DF1AD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E5193-4A41-4E8C-A6C7-D44D1FD54957}"/>
      </w:docPartPr>
      <w:docPartBody>
        <w:p w:rsidR="004D030B" w:rsidRDefault="002D6D02" w:rsidP="002D6D02">
          <w:pPr>
            <w:pStyle w:val="39175B33642D4DED9D8926E4DF1AD2541"/>
          </w:pPr>
          <w:r w:rsidRPr="001E07C6">
            <w:rPr>
              <w:lang w:bidi="pt-BR"/>
            </w:rPr>
            <w:t>Sinceras saudações,</w:t>
          </w:r>
        </w:p>
      </w:docPartBody>
    </w:docPart>
    <w:docPart>
      <w:docPartPr>
        <w:name w:val="B743BDCAB65A4672BBB64718B1B7A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76A05-B400-47B9-B5D8-55635E4EC1FF}"/>
      </w:docPartPr>
      <w:docPartBody>
        <w:p w:rsidR="00E162DE" w:rsidRDefault="002D6D02" w:rsidP="002D6D02">
          <w:pPr>
            <w:pStyle w:val="B743BDCAB65A4672BBB64718B1B7A7165"/>
          </w:pPr>
          <w:r w:rsidRPr="001E07C6">
            <w:rPr>
              <w:rStyle w:val="TextodoEspaoReservado"/>
              <w:color w:val="auto"/>
              <w:lang w:bidi="pt-BR"/>
            </w:rPr>
            <w:t>Cargo</w:t>
          </w:r>
        </w:p>
      </w:docPartBody>
    </w:docPart>
    <w:docPart>
      <w:docPartPr>
        <w:name w:val="28CEFF436D72499A909EE2A55AB5A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02EF8-5D30-4E79-9873-412D23806D04}"/>
      </w:docPartPr>
      <w:docPartBody>
        <w:p w:rsidR="00E162DE" w:rsidRDefault="002D6D02" w:rsidP="002D6D02">
          <w:pPr>
            <w:pStyle w:val="28CEFF436D72499A909EE2A55AB5ACE65"/>
          </w:pPr>
          <w:r w:rsidRPr="001E07C6">
            <w:rPr>
              <w:rStyle w:val="TextodoEspaoReservado"/>
              <w:color w:val="auto"/>
              <w:lang w:bidi="pt-BR"/>
            </w:rPr>
            <w:t>Email</w:t>
          </w:r>
        </w:p>
      </w:docPartBody>
    </w:docPart>
    <w:docPart>
      <w:docPartPr>
        <w:name w:val="C2D8060248FD433098EDB70B85731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84D78-4073-4695-86CD-6D21100DEA3F}"/>
      </w:docPartPr>
      <w:docPartBody>
        <w:p w:rsidR="00D25DCF" w:rsidRDefault="002D6D02" w:rsidP="002D6D02">
          <w:pPr>
            <w:pStyle w:val="C2D8060248FD433098EDB70B857316541"/>
          </w:pPr>
          <w:r w:rsidRPr="001E07C6">
            <w:rPr>
              <w:lang w:bidi="pt-BR"/>
            </w:rPr>
            <w:t>Endereço, Cidade, Estado e CEP</w:t>
          </w:r>
        </w:p>
      </w:docPartBody>
    </w:docPart>
    <w:docPart>
      <w:docPartPr>
        <w:name w:val="18FAE36C0B6A46FEBA8A43DDA3B30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52C0C-400C-4577-BAA3-DF0CE36A755A}"/>
      </w:docPartPr>
      <w:docPartBody>
        <w:p w:rsidR="00D25DCF" w:rsidRDefault="002D6D02" w:rsidP="002D6D02">
          <w:pPr>
            <w:pStyle w:val="18FAE36C0B6A46FEBA8A43DDA3B30E0E1"/>
          </w:pPr>
          <w:r w:rsidRPr="001E07C6">
            <w:rPr>
              <w:lang w:bidi="pt-BR"/>
            </w:rPr>
            <w:t>Telefone</w:t>
          </w:r>
        </w:p>
      </w:docPartBody>
    </w:docPart>
    <w:docPart>
      <w:docPartPr>
        <w:name w:val="117F61571CB345D183F5A99601CA5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29087-6FBA-4630-984B-6355B72D112D}"/>
      </w:docPartPr>
      <w:docPartBody>
        <w:p w:rsidR="00D25DCF" w:rsidRDefault="002D6D02" w:rsidP="002D6D02">
          <w:pPr>
            <w:pStyle w:val="117F61571CB345D183F5A99601CA5C891"/>
          </w:pPr>
          <w:r w:rsidRPr="001E07C6">
            <w:rPr>
              <w:lang w:bidi="pt-BR"/>
            </w:rPr>
            <w:t>Email</w:t>
          </w:r>
        </w:p>
      </w:docPartBody>
    </w:docPart>
    <w:docPart>
      <w:docPartPr>
        <w:name w:val="EF80BFFADE6648B795B40CC4DA97F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EA026-137A-4826-9E6D-157CAFD8D453}"/>
      </w:docPartPr>
      <w:docPartBody>
        <w:p w:rsidR="00D25DCF" w:rsidRDefault="002D6D02" w:rsidP="002D6D02">
          <w:pPr>
            <w:pStyle w:val="EF80BFFADE6648B795B40CC4DA97F6861"/>
          </w:pPr>
          <w:r w:rsidRPr="001E07C6">
            <w:rPr>
              <w:lang w:bidi="pt-BR"/>
            </w:rPr>
            <w:t>Seu nome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FCE"/>
    <w:rsid w:val="000B0F2C"/>
    <w:rsid w:val="002378E6"/>
    <w:rsid w:val="00243D65"/>
    <w:rsid w:val="002D6D02"/>
    <w:rsid w:val="003D52B2"/>
    <w:rsid w:val="00411028"/>
    <w:rsid w:val="00480719"/>
    <w:rsid w:val="0048432F"/>
    <w:rsid w:val="004D030B"/>
    <w:rsid w:val="004E2FCE"/>
    <w:rsid w:val="00610107"/>
    <w:rsid w:val="00723850"/>
    <w:rsid w:val="0072490C"/>
    <w:rsid w:val="00774659"/>
    <w:rsid w:val="00774DBE"/>
    <w:rsid w:val="007E7437"/>
    <w:rsid w:val="00834092"/>
    <w:rsid w:val="008721C5"/>
    <w:rsid w:val="008E2EF6"/>
    <w:rsid w:val="00976EB9"/>
    <w:rsid w:val="009D16C8"/>
    <w:rsid w:val="009E5076"/>
    <w:rsid w:val="009F2980"/>
    <w:rsid w:val="00A01F53"/>
    <w:rsid w:val="00B97FC6"/>
    <w:rsid w:val="00BC154A"/>
    <w:rsid w:val="00BF68D9"/>
    <w:rsid w:val="00C6419C"/>
    <w:rsid w:val="00CE279A"/>
    <w:rsid w:val="00D25DCF"/>
    <w:rsid w:val="00DF15CE"/>
    <w:rsid w:val="00E162DE"/>
    <w:rsid w:val="00E56E23"/>
    <w:rsid w:val="00F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D6D02"/>
    <w:rPr>
      <w:color w:val="2E74B5" w:themeColor="accent5" w:themeShade="BF"/>
      <w:sz w:val="22"/>
    </w:rPr>
  </w:style>
  <w:style w:type="paragraph" w:customStyle="1" w:styleId="74E836F198F34EFBB697CC6D6E808810">
    <w:name w:val="74E836F198F34EFBB697CC6D6E808810"/>
  </w:style>
  <w:style w:type="paragraph" w:customStyle="1" w:styleId="CADA0E7BDB5243B3B9EC731F711361DE">
    <w:name w:val="CADA0E7BDB5243B3B9EC731F711361DE"/>
  </w:style>
  <w:style w:type="paragraph" w:styleId="Cabealho">
    <w:name w:val="header"/>
    <w:basedOn w:val="Normal"/>
    <w:link w:val="CabealhoChar"/>
    <w:uiPriority w:val="99"/>
    <w:unhideWhenUsed/>
    <w:rsid w:val="004E2FCE"/>
    <w:pPr>
      <w:spacing w:after="0" w:line="240" w:lineRule="auto"/>
      <w:ind w:left="-720" w:right="-720"/>
    </w:pPr>
    <w:rPr>
      <w:rFonts w:eastAsiaTheme="minorHAnsi" w:cstheme="minorBid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character" w:customStyle="1" w:styleId="CabealhoChar">
    <w:name w:val="Cabeçalho Char"/>
    <w:basedOn w:val="Fontepargpadro"/>
    <w:link w:val="Cabealho"/>
    <w:uiPriority w:val="99"/>
    <w:rsid w:val="004E2FCE"/>
    <w:rPr>
      <w:rFonts w:eastAsiaTheme="minorHAns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customStyle="1" w:styleId="74E836F198F34EFBB697CC6D6E8088101">
    <w:name w:val="74E836F198F34EFBB697CC6D6E8088101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sz w:val="18"/>
      <w:szCs w:val="18"/>
    </w:rPr>
  </w:style>
  <w:style w:type="paragraph" w:customStyle="1" w:styleId="74E836F198F34EFBB697CC6D6E8088102">
    <w:name w:val="74E836F198F34EFBB697CC6D6E8088102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sz w:val="18"/>
      <w:szCs w:val="18"/>
    </w:rPr>
  </w:style>
  <w:style w:type="paragraph" w:customStyle="1" w:styleId="74E836F198F34EFBB697CC6D6E8088103">
    <w:name w:val="74E836F198F34EFBB697CC6D6E8088103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sz w:val="18"/>
      <w:szCs w:val="18"/>
    </w:rPr>
  </w:style>
  <w:style w:type="paragraph" w:customStyle="1" w:styleId="33370423C1E542A492805D95A07CA206">
    <w:name w:val="33370423C1E542A492805D95A07CA206"/>
  </w:style>
  <w:style w:type="paragraph" w:customStyle="1" w:styleId="74E836F198F34EFBB697CC6D6E8088104">
    <w:name w:val="74E836F198F34EFBB697CC6D6E8088104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sz w:val="18"/>
      <w:szCs w:val="18"/>
    </w:rPr>
  </w:style>
  <w:style w:type="paragraph" w:customStyle="1" w:styleId="74E836F198F34EFBB697CC6D6E8088105">
    <w:name w:val="74E836F198F34EFBB697CC6D6E8088105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sz w:val="18"/>
      <w:szCs w:val="18"/>
    </w:rPr>
  </w:style>
  <w:style w:type="paragraph" w:customStyle="1" w:styleId="74E836F198F34EFBB697CC6D6E8088106">
    <w:name w:val="74E836F198F34EFBB697CC6D6E8088106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sz w:val="18"/>
      <w:szCs w:val="18"/>
    </w:rPr>
  </w:style>
  <w:style w:type="paragraph" w:customStyle="1" w:styleId="DA4262C089974FF28BE669ABC595A30A">
    <w:name w:val="DA4262C089974FF28BE669ABC595A30A"/>
  </w:style>
  <w:style w:type="paragraph" w:customStyle="1" w:styleId="EB8B54C02A264AAE912D723119E7B077">
    <w:name w:val="EB8B54C02A264AAE912D723119E7B077"/>
  </w:style>
  <w:style w:type="paragraph" w:customStyle="1" w:styleId="45A1FA425B0D4E219D4258520D603FE0">
    <w:name w:val="45A1FA425B0D4E219D4258520D603FE0"/>
  </w:style>
  <w:style w:type="paragraph" w:customStyle="1" w:styleId="4CFD18364CF144FCA414A865A99F33AF">
    <w:name w:val="4CFD18364CF144FCA414A865A99F33AF"/>
  </w:style>
  <w:style w:type="paragraph" w:customStyle="1" w:styleId="EB8B54C02A264AAE912D723119E7B0771">
    <w:name w:val="EB8B54C02A264AAE912D723119E7B0771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EB8B54C02A264AAE912D723119E7B0772">
    <w:name w:val="EB8B54C02A264AAE912D723119E7B0772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EB8B54C02A264AAE912D723119E7B0773">
    <w:name w:val="EB8B54C02A264AAE912D723119E7B0773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EB8B54C02A264AAE912D723119E7B0774">
    <w:name w:val="EB8B54C02A264AAE912D723119E7B0774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EB8B54C02A264AAE912D723119E7B0775">
    <w:name w:val="EB8B54C02A264AAE912D723119E7B0775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EB8B54C02A264AAE912D723119E7B0776">
    <w:name w:val="EB8B54C02A264AAE912D723119E7B0776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EB8B54C02A264AAE912D723119E7B0777">
    <w:name w:val="EB8B54C02A264AAE912D723119E7B0777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0AEF9AA842F64EB6BDA2949F904862D0">
    <w:name w:val="0AEF9AA842F64EB6BDA2949F904862D0"/>
  </w:style>
  <w:style w:type="paragraph" w:customStyle="1" w:styleId="EB8B54C02A264AAE912D723119E7B0778">
    <w:name w:val="EB8B54C02A264AAE912D723119E7B0778"/>
    <w:rsid w:val="004E2FCE"/>
    <w:pPr>
      <w:spacing w:after="0"/>
      <w:ind w:right="-72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6E1FEE5590434B5BA937F7BD04FC4A09">
    <w:name w:val="6E1FEE5590434B5BA937F7BD04FC4A09"/>
    <w:rsid w:val="004E2FCE"/>
    <w:pPr>
      <w:spacing w:after="160" w:line="259" w:lineRule="auto"/>
    </w:pPr>
  </w:style>
  <w:style w:type="paragraph" w:customStyle="1" w:styleId="5A2637D5F426464CAF45269FE162DA8B">
    <w:name w:val="5A2637D5F426464CAF45269FE162DA8B"/>
    <w:rsid w:val="004E2FCE"/>
    <w:pPr>
      <w:spacing w:after="160" w:line="259" w:lineRule="auto"/>
    </w:pPr>
  </w:style>
  <w:style w:type="paragraph" w:customStyle="1" w:styleId="B55ABE7A57AA4E608037C400358C61BE">
    <w:name w:val="B55ABE7A57AA4E608037C400358C61BE"/>
    <w:rsid w:val="004E2FCE"/>
    <w:pPr>
      <w:spacing w:after="160" w:line="259" w:lineRule="auto"/>
    </w:pPr>
  </w:style>
  <w:style w:type="paragraph" w:customStyle="1" w:styleId="145CE14B7D674754BA783EC769B94C13">
    <w:name w:val="145CE14B7D674754BA783EC769B94C13"/>
    <w:rsid w:val="004E2FCE"/>
    <w:pPr>
      <w:spacing w:after="160" w:line="259" w:lineRule="auto"/>
    </w:pPr>
  </w:style>
  <w:style w:type="paragraph" w:customStyle="1" w:styleId="393016CEB4EB4BAA855CFF3EDD5F307E">
    <w:name w:val="393016CEB4EB4BAA855CFF3EDD5F307E"/>
    <w:rsid w:val="004E2FCE"/>
    <w:pPr>
      <w:spacing w:after="160" w:line="259" w:lineRule="auto"/>
    </w:pPr>
  </w:style>
  <w:style w:type="paragraph" w:customStyle="1" w:styleId="5A8D2FD5D5FB4ECE8224A131AA457551">
    <w:name w:val="5A8D2FD5D5FB4ECE8224A131AA457551"/>
    <w:rsid w:val="004E2FCE"/>
    <w:pPr>
      <w:spacing w:after="160" w:line="259" w:lineRule="auto"/>
    </w:pPr>
  </w:style>
  <w:style w:type="paragraph" w:customStyle="1" w:styleId="145CE14B7D674754BA783EC769B94C131">
    <w:name w:val="145CE14B7D674754BA783EC769B94C131"/>
    <w:rsid w:val="004E2FCE"/>
    <w:pPr>
      <w:spacing w:after="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F83A0A856CF24EF48C41D093AF2865E3">
    <w:name w:val="F83A0A856CF24EF48C41D093AF2865E3"/>
    <w:rsid w:val="004E2FCE"/>
    <w:pPr>
      <w:spacing w:before="720" w:after="960"/>
    </w:pPr>
    <w:rPr>
      <w:rFonts w:eastAsiaTheme="minorHAns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customStyle="1" w:styleId="145CE14B7D674754BA783EC769B94C132">
    <w:name w:val="145CE14B7D674754BA783EC769B94C132"/>
    <w:rsid w:val="004E2FCE"/>
    <w:pPr>
      <w:spacing w:after="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F83A0A856CF24EF48C41D093AF2865E31">
    <w:name w:val="F83A0A856CF24EF48C41D093AF2865E31"/>
    <w:rsid w:val="004E2FCE"/>
    <w:pPr>
      <w:spacing w:before="720" w:after="960"/>
    </w:pPr>
    <w:rPr>
      <w:rFonts w:eastAsiaTheme="minorHAns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customStyle="1" w:styleId="E0EBB6A2536C4059B0BFCFB768F96957">
    <w:name w:val="E0EBB6A2536C4059B0BFCFB768F96957"/>
    <w:rsid w:val="004E2FCE"/>
    <w:pPr>
      <w:spacing w:after="160" w:line="259" w:lineRule="auto"/>
    </w:pPr>
  </w:style>
  <w:style w:type="paragraph" w:customStyle="1" w:styleId="E6231DB7A5884499899F3492642FB0C8">
    <w:name w:val="E6231DB7A5884499899F3492642FB0C8"/>
    <w:rsid w:val="004E2FCE"/>
    <w:pPr>
      <w:spacing w:after="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F83A0A856CF24EF48C41D093AF2865E32">
    <w:name w:val="F83A0A856CF24EF48C41D093AF2865E32"/>
    <w:rsid w:val="004E2FCE"/>
    <w:pPr>
      <w:spacing w:before="720" w:after="960"/>
    </w:pPr>
    <w:rPr>
      <w:rFonts w:eastAsiaTheme="minorHAns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customStyle="1" w:styleId="5E43192A07804062BC103E9473C1F93A">
    <w:name w:val="5E43192A07804062BC103E9473C1F93A"/>
    <w:rsid w:val="004E2FCE"/>
    <w:pPr>
      <w:spacing w:after="160" w:line="259" w:lineRule="auto"/>
    </w:pPr>
  </w:style>
  <w:style w:type="paragraph" w:customStyle="1" w:styleId="4FD70BA8012949AEB961BE24D14D8CD5">
    <w:name w:val="4FD70BA8012949AEB961BE24D14D8CD5"/>
    <w:rsid w:val="004E2FCE"/>
    <w:pPr>
      <w:spacing w:after="160" w:line="259" w:lineRule="auto"/>
    </w:pPr>
  </w:style>
  <w:style w:type="paragraph" w:customStyle="1" w:styleId="13A513B733FB472BAFE5D780D4A5BA9B">
    <w:name w:val="13A513B733FB472BAFE5D780D4A5BA9B"/>
    <w:rsid w:val="004E2FCE"/>
    <w:pPr>
      <w:spacing w:after="160" w:line="259" w:lineRule="auto"/>
    </w:pPr>
  </w:style>
  <w:style w:type="paragraph" w:customStyle="1" w:styleId="66B73924B6BF49CB8B96D95FECABF204">
    <w:name w:val="66B73924B6BF49CB8B96D95FECABF204"/>
    <w:rsid w:val="004E2FCE"/>
    <w:pPr>
      <w:spacing w:after="160" w:line="259" w:lineRule="auto"/>
    </w:pPr>
  </w:style>
  <w:style w:type="paragraph" w:customStyle="1" w:styleId="E6231DB7A5884499899F3492642FB0C81">
    <w:name w:val="E6231DB7A5884499899F3492642FB0C81"/>
    <w:rsid w:val="004E2FCE"/>
    <w:pPr>
      <w:spacing w:after="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F83A0A856CF24EF48C41D093AF2865E33">
    <w:name w:val="F83A0A856CF24EF48C41D093AF2865E33"/>
    <w:rsid w:val="004E2FCE"/>
    <w:pPr>
      <w:spacing w:before="720" w:after="960"/>
    </w:pPr>
    <w:rPr>
      <w:rFonts w:eastAsiaTheme="minorHAns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customStyle="1" w:styleId="E6231DB7A5884499899F3492642FB0C82">
    <w:name w:val="E6231DB7A5884499899F3492642FB0C82"/>
    <w:rsid w:val="004E2FCE"/>
    <w:pPr>
      <w:spacing w:after="0"/>
      <w:jc w:val="right"/>
    </w:pPr>
    <w:rPr>
      <w:rFonts w:asciiTheme="majorHAnsi" w:eastAsiaTheme="minorHAnsi" w:hAnsiTheme="majorHAnsi"/>
      <w:color w:val="C45911" w:themeColor="accent2" w:themeShade="BF"/>
      <w:kern w:val="16"/>
      <w:sz w:val="18"/>
      <w:szCs w:val="18"/>
      <w14:ligatures w14:val="standardContextual"/>
      <w14:numForm w14:val="oldStyle"/>
      <w14:numSpacing w14:val="proportional"/>
      <w14:cntxtAlts/>
    </w:rPr>
  </w:style>
  <w:style w:type="paragraph" w:customStyle="1" w:styleId="F83A0A856CF24EF48C41D093AF2865E34">
    <w:name w:val="F83A0A856CF24EF48C41D093AF2865E34"/>
    <w:rsid w:val="004E2FCE"/>
    <w:pPr>
      <w:spacing w:before="720" w:after="960"/>
    </w:pPr>
    <w:rPr>
      <w:rFonts w:eastAsiaTheme="minorHAnsi"/>
      <w:color w:val="323E4F" w:themeColor="text2" w:themeShade="BF"/>
      <w:kern w:val="16"/>
      <w:sz w:val="20"/>
      <w:szCs w:val="20"/>
      <w14:ligatures w14:val="standardContextual"/>
      <w14:numForm w14:val="oldStyle"/>
      <w14:numSpacing w14:val="proportional"/>
      <w14:cntxtAlts/>
    </w:rPr>
  </w:style>
  <w:style w:type="paragraph" w:customStyle="1" w:styleId="E6231DB7A5884499899F3492642FB0C83">
    <w:name w:val="E6231DB7A5884499899F3492642FB0C83"/>
    <w:rsid w:val="00976EB9"/>
    <w:pPr>
      <w:spacing w:after="0"/>
      <w:jc w:val="right"/>
    </w:pPr>
    <w:rPr>
      <w:rFonts w:asciiTheme="majorHAnsi" w:eastAsiaTheme="minorHAnsi" w:hAnsiTheme="majorHAnsi"/>
      <w:color w:val="C45911" w:themeColor="accent2" w:themeShade="BF"/>
      <w:szCs w:val="18"/>
    </w:rPr>
  </w:style>
  <w:style w:type="paragraph" w:customStyle="1" w:styleId="F83A0A856CF24EF48C41D093AF2865E35">
    <w:name w:val="F83A0A856CF24EF48C41D093AF2865E35"/>
    <w:rsid w:val="00976EB9"/>
    <w:pPr>
      <w:spacing w:before="720" w:after="960"/>
    </w:pPr>
    <w:rPr>
      <w:rFonts w:eastAsiaTheme="minorHAnsi"/>
      <w:color w:val="323E4F" w:themeColor="text2" w:themeShade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F68D9"/>
    <w:pPr>
      <w:spacing w:after="120"/>
      <w:ind w:left="360"/>
    </w:pPr>
    <w:rPr>
      <w:rFonts w:eastAsiaTheme="minorHAnsi" w:cstheme="minorBidi"/>
      <w:color w:val="323E4F" w:themeColor="text2" w:themeShade="BF"/>
      <w:sz w:val="22"/>
      <w:szCs w:val="22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F68D9"/>
    <w:rPr>
      <w:rFonts w:eastAsiaTheme="minorHAnsi"/>
      <w:color w:val="323E4F" w:themeColor="text2" w:themeShade="BF"/>
    </w:rPr>
  </w:style>
  <w:style w:type="paragraph" w:customStyle="1" w:styleId="E6231DB7A5884499899F3492642FB0C84">
    <w:name w:val="E6231DB7A5884499899F3492642FB0C84"/>
    <w:rsid w:val="00976EB9"/>
    <w:pPr>
      <w:spacing w:after="0"/>
      <w:jc w:val="right"/>
    </w:pPr>
    <w:rPr>
      <w:rFonts w:asciiTheme="majorHAnsi" w:eastAsiaTheme="minorHAnsi" w:hAnsiTheme="majorHAnsi"/>
      <w:color w:val="C45911" w:themeColor="accent2" w:themeShade="BF"/>
      <w:szCs w:val="18"/>
    </w:rPr>
  </w:style>
  <w:style w:type="paragraph" w:customStyle="1" w:styleId="F83A0A856CF24EF48C41D093AF2865E36">
    <w:name w:val="F83A0A856CF24EF48C41D093AF2865E36"/>
    <w:rsid w:val="00976EB9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E6231DB7A5884499899F3492642FB0C85">
    <w:name w:val="E6231DB7A5884499899F3492642FB0C85"/>
    <w:rsid w:val="00976EB9"/>
    <w:pPr>
      <w:spacing w:after="0"/>
      <w:jc w:val="right"/>
    </w:pPr>
    <w:rPr>
      <w:rFonts w:asciiTheme="majorHAnsi" w:eastAsiaTheme="minorHAnsi" w:hAnsiTheme="majorHAnsi"/>
      <w:color w:val="C45911" w:themeColor="accent2" w:themeShade="BF"/>
      <w:szCs w:val="18"/>
    </w:rPr>
  </w:style>
  <w:style w:type="paragraph" w:customStyle="1" w:styleId="F83A0A856CF24EF48C41D093AF2865E37">
    <w:name w:val="F83A0A856CF24EF48C41D093AF2865E37"/>
    <w:rsid w:val="00976EB9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E6231DB7A5884499899F3492642FB0C86">
    <w:name w:val="E6231DB7A5884499899F3492642FB0C86"/>
    <w:rsid w:val="00774DBE"/>
    <w:pPr>
      <w:spacing w:after="0"/>
      <w:jc w:val="right"/>
    </w:pPr>
    <w:rPr>
      <w:rFonts w:asciiTheme="majorHAnsi" w:eastAsiaTheme="minorHAnsi" w:hAnsiTheme="majorHAnsi"/>
      <w:color w:val="833C0B" w:themeColor="accent2" w:themeShade="80"/>
      <w:szCs w:val="18"/>
    </w:rPr>
  </w:style>
  <w:style w:type="paragraph" w:customStyle="1" w:styleId="F83A0A856CF24EF48C41D093AF2865E38">
    <w:name w:val="F83A0A856CF24EF48C41D093AF2865E38"/>
    <w:rsid w:val="00774DBE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E6231DB7A5884499899F3492642FB0C87">
    <w:name w:val="E6231DB7A5884499899F3492642FB0C87"/>
    <w:rsid w:val="0072490C"/>
    <w:pPr>
      <w:spacing w:after="0"/>
      <w:jc w:val="right"/>
    </w:pPr>
    <w:rPr>
      <w:rFonts w:asciiTheme="majorHAnsi" w:eastAsiaTheme="minorHAnsi" w:hAnsiTheme="majorHAnsi"/>
      <w:color w:val="833C0B" w:themeColor="accent2" w:themeShade="80"/>
      <w:szCs w:val="18"/>
    </w:rPr>
  </w:style>
  <w:style w:type="paragraph" w:customStyle="1" w:styleId="F83A0A856CF24EF48C41D093AF2865E39">
    <w:name w:val="F83A0A856CF24EF48C41D093AF2865E39"/>
    <w:rsid w:val="0072490C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18D07240D23A4DCA889481A06CB116CD">
    <w:name w:val="18D07240D23A4DCA889481A06CB116CD"/>
    <w:rsid w:val="0072490C"/>
    <w:pPr>
      <w:spacing w:after="160" w:line="259" w:lineRule="auto"/>
    </w:pPr>
  </w:style>
  <w:style w:type="paragraph" w:customStyle="1" w:styleId="9731B9DC27A84A1D8520AE5B11209B39">
    <w:name w:val="9731B9DC27A84A1D8520AE5B11209B39"/>
    <w:rsid w:val="0072490C"/>
    <w:pPr>
      <w:spacing w:after="160" w:line="259" w:lineRule="auto"/>
    </w:pPr>
  </w:style>
  <w:style w:type="paragraph" w:customStyle="1" w:styleId="4D54C77629814D2AB0C2AE37C4589E2D">
    <w:name w:val="4D54C77629814D2AB0C2AE37C4589E2D"/>
    <w:rsid w:val="0072490C"/>
    <w:pPr>
      <w:spacing w:after="160" w:line="259" w:lineRule="auto"/>
    </w:pPr>
  </w:style>
  <w:style w:type="paragraph" w:customStyle="1" w:styleId="1C12E4CE32A54B0D85E5A92E40277517">
    <w:name w:val="1C12E4CE32A54B0D85E5A92E40277517"/>
    <w:rsid w:val="0072490C"/>
    <w:pPr>
      <w:spacing w:after="160" w:line="259" w:lineRule="auto"/>
    </w:pPr>
  </w:style>
  <w:style w:type="paragraph" w:customStyle="1" w:styleId="B2EDF9123C144DC3BA0559A2F15F2D36">
    <w:name w:val="B2EDF9123C144DC3BA0559A2F15F2D36"/>
    <w:rsid w:val="0072490C"/>
    <w:pPr>
      <w:spacing w:after="160" w:line="259" w:lineRule="auto"/>
    </w:pPr>
  </w:style>
  <w:style w:type="paragraph" w:customStyle="1" w:styleId="6756010D11304C3891940FF9F9C4C597">
    <w:name w:val="6756010D11304C3891940FF9F9C4C597"/>
    <w:rsid w:val="00BF68D9"/>
    <w:pPr>
      <w:spacing w:after="160" w:line="259" w:lineRule="auto"/>
    </w:pPr>
  </w:style>
  <w:style w:type="paragraph" w:customStyle="1" w:styleId="A36AB03D0E5F4DB7A0089F252E831EDB">
    <w:name w:val="A36AB03D0E5F4DB7A0089F252E831EDB"/>
    <w:rsid w:val="00BF68D9"/>
    <w:pPr>
      <w:spacing w:after="160" w:line="259" w:lineRule="auto"/>
    </w:pPr>
  </w:style>
  <w:style w:type="paragraph" w:customStyle="1" w:styleId="696D4ECD751448A0A28DC66C69D83828">
    <w:name w:val="696D4ECD751448A0A28DC66C69D83828"/>
    <w:rsid w:val="00BF68D9"/>
    <w:pPr>
      <w:spacing w:after="160" w:line="259" w:lineRule="auto"/>
    </w:pPr>
  </w:style>
  <w:style w:type="paragraph" w:customStyle="1" w:styleId="7A5A6AC294454B96A314187DF348594B">
    <w:name w:val="7A5A6AC294454B96A314187DF348594B"/>
    <w:rsid w:val="00BF68D9"/>
    <w:pPr>
      <w:spacing w:after="160" w:line="259" w:lineRule="auto"/>
    </w:pPr>
  </w:style>
  <w:style w:type="paragraph" w:customStyle="1" w:styleId="68108EDCBE1F49DB859D5E46439BC8FA">
    <w:name w:val="68108EDCBE1F49DB859D5E46439BC8FA"/>
    <w:rsid w:val="00BF68D9"/>
    <w:pPr>
      <w:spacing w:after="160" w:line="259" w:lineRule="auto"/>
    </w:pPr>
  </w:style>
  <w:style w:type="paragraph" w:customStyle="1" w:styleId="F70954D4C1C548E8A7BE88D21BDD6738">
    <w:name w:val="F70954D4C1C548E8A7BE88D21BDD6738"/>
    <w:rsid w:val="00BF68D9"/>
    <w:pPr>
      <w:spacing w:after="160" w:line="259" w:lineRule="auto"/>
    </w:pPr>
  </w:style>
  <w:style w:type="paragraph" w:customStyle="1" w:styleId="A687B7F4CB0244A281D2E6EFCF1B1028">
    <w:name w:val="A687B7F4CB0244A281D2E6EFCF1B1028"/>
    <w:rsid w:val="00BF68D9"/>
    <w:pPr>
      <w:spacing w:after="160" w:line="259" w:lineRule="auto"/>
    </w:pPr>
  </w:style>
  <w:style w:type="paragraph" w:customStyle="1" w:styleId="28C48815D85148F0A13FF1D4BBBAC995">
    <w:name w:val="28C48815D85148F0A13FF1D4BBBAC995"/>
    <w:rsid w:val="00BF68D9"/>
    <w:pPr>
      <w:spacing w:after="160" w:line="259" w:lineRule="auto"/>
    </w:pPr>
  </w:style>
  <w:style w:type="paragraph" w:customStyle="1" w:styleId="A687B7F4CB0244A281D2E6EFCF1B10281">
    <w:name w:val="A687B7F4CB0244A281D2E6EFCF1B10281"/>
    <w:rsid w:val="00BF68D9"/>
    <w:pPr>
      <w:spacing w:after="0"/>
      <w:jc w:val="right"/>
    </w:pPr>
    <w:rPr>
      <w:rFonts w:asciiTheme="majorHAnsi" w:eastAsiaTheme="minorHAnsi" w:hAnsiTheme="majorHAnsi"/>
      <w:color w:val="833C0B" w:themeColor="accent2" w:themeShade="80"/>
      <w:szCs w:val="18"/>
    </w:rPr>
  </w:style>
  <w:style w:type="paragraph" w:customStyle="1" w:styleId="F83A0A856CF24EF48C41D093AF2865E310">
    <w:name w:val="F83A0A856CF24EF48C41D093AF2865E310"/>
    <w:rsid w:val="00BF68D9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A687B7F4CB0244A281D2E6EFCF1B10282">
    <w:name w:val="A687B7F4CB0244A281D2E6EFCF1B10282"/>
    <w:rsid w:val="00BF68D9"/>
    <w:pPr>
      <w:spacing w:after="0"/>
      <w:jc w:val="right"/>
    </w:pPr>
    <w:rPr>
      <w:rFonts w:asciiTheme="majorHAnsi" w:eastAsiaTheme="minorHAnsi" w:hAnsiTheme="majorHAnsi"/>
      <w:color w:val="833C0B" w:themeColor="accent2" w:themeShade="80"/>
      <w:szCs w:val="18"/>
    </w:rPr>
  </w:style>
  <w:style w:type="paragraph" w:customStyle="1" w:styleId="F83A0A856CF24EF48C41D093AF2865E311">
    <w:name w:val="F83A0A856CF24EF48C41D093AF2865E311"/>
    <w:rsid w:val="00BF68D9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FB0AA9FC7F4340F0902BE16B22892FC2">
    <w:name w:val="FB0AA9FC7F4340F0902BE16B22892FC2"/>
    <w:rsid w:val="00BF68D9"/>
    <w:pPr>
      <w:spacing w:after="160" w:line="259" w:lineRule="auto"/>
    </w:pPr>
  </w:style>
  <w:style w:type="paragraph" w:customStyle="1" w:styleId="299F5BE9D3D347D5A2D3E1371E760725">
    <w:name w:val="299F5BE9D3D347D5A2D3E1371E760725"/>
    <w:rsid w:val="00BF68D9"/>
    <w:pPr>
      <w:spacing w:after="160" w:line="259" w:lineRule="auto"/>
    </w:pPr>
  </w:style>
  <w:style w:type="paragraph" w:customStyle="1" w:styleId="4A1A3EABAD094C27BE3203965A52D4E7">
    <w:name w:val="4A1A3EABAD094C27BE3203965A52D4E7"/>
    <w:rsid w:val="00BF68D9"/>
    <w:pPr>
      <w:spacing w:after="160" w:line="259" w:lineRule="auto"/>
    </w:pPr>
  </w:style>
  <w:style w:type="paragraph" w:customStyle="1" w:styleId="45E00B921DA44D5FBB23980925EB4E16">
    <w:name w:val="45E00B921DA44D5FBB23980925EB4E16"/>
    <w:rsid w:val="00BF68D9"/>
    <w:pPr>
      <w:spacing w:after="160" w:line="259" w:lineRule="auto"/>
    </w:pPr>
  </w:style>
  <w:style w:type="paragraph" w:customStyle="1" w:styleId="A02A385DC7144148A24A01D0B2B9F7FD">
    <w:name w:val="A02A385DC7144148A24A01D0B2B9F7FD"/>
    <w:rsid w:val="00BF68D9"/>
    <w:pPr>
      <w:spacing w:after="160" w:line="259" w:lineRule="auto"/>
    </w:pPr>
  </w:style>
  <w:style w:type="paragraph" w:customStyle="1" w:styleId="DC0DE2BCAD104272966E48F4F4657CA1">
    <w:name w:val="DC0DE2BCAD104272966E48F4F4657CA1"/>
    <w:rsid w:val="00BF68D9"/>
    <w:pPr>
      <w:spacing w:after="160" w:line="259" w:lineRule="auto"/>
    </w:pPr>
  </w:style>
  <w:style w:type="paragraph" w:customStyle="1" w:styleId="C322F924E144495088594BDF781374A5">
    <w:name w:val="C322F924E144495088594BDF781374A5"/>
    <w:rsid w:val="00BF68D9"/>
    <w:pPr>
      <w:spacing w:after="160" w:line="259" w:lineRule="auto"/>
    </w:pPr>
  </w:style>
  <w:style w:type="paragraph" w:customStyle="1" w:styleId="94E09B22FC564114A9C5818B640ACD46">
    <w:name w:val="94E09B22FC564114A9C5818B640ACD46"/>
    <w:rsid w:val="00BF68D9"/>
    <w:pPr>
      <w:spacing w:after="160" w:line="259" w:lineRule="auto"/>
    </w:pPr>
  </w:style>
  <w:style w:type="paragraph" w:customStyle="1" w:styleId="8808BF9DB48241459B04975C1C2AB685">
    <w:name w:val="8808BF9DB48241459B04975C1C2AB685"/>
    <w:rsid w:val="00BF68D9"/>
    <w:pPr>
      <w:spacing w:after="160" w:line="259" w:lineRule="auto"/>
    </w:pPr>
  </w:style>
  <w:style w:type="paragraph" w:customStyle="1" w:styleId="C923F02FFAC4429FB96C1FE175332BB0">
    <w:name w:val="C923F02FFAC4429FB96C1FE175332BB0"/>
    <w:rsid w:val="00BF68D9"/>
    <w:pPr>
      <w:spacing w:after="160" w:line="259" w:lineRule="auto"/>
    </w:pPr>
  </w:style>
  <w:style w:type="paragraph" w:customStyle="1" w:styleId="AE0EDC4716E648B7BDBF097C6AA80814">
    <w:name w:val="AE0EDC4716E648B7BDBF097C6AA80814"/>
    <w:rsid w:val="00BF68D9"/>
    <w:pPr>
      <w:spacing w:after="160" w:line="259" w:lineRule="auto"/>
    </w:pPr>
  </w:style>
  <w:style w:type="paragraph" w:customStyle="1" w:styleId="C923F02FFAC4429FB96C1FE175332BB01">
    <w:name w:val="C923F02FFAC4429FB96C1FE175332BB01"/>
    <w:rsid w:val="00BF68D9"/>
    <w:pPr>
      <w:spacing w:after="0"/>
      <w:jc w:val="right"/>
    </w:pPr>
    <w:rPr>
      <w:rFonts w:asciiTheme="majorHAnsi" w:eastAsiaTheme="minorHAnsi" w:hAnsiTheme="majorHAnsi"/>
      <w:color w:val="833C0B" w:themeColor="accent2" w:themeShade="80"/>
      <w:szCs w:val="18"/>
    </w:rPr>
  </w:style>
  <w:style w:type="paragraph" w:customStyle="1" w:styleId="F83A0A856CF24EF48C41D093AF2865E312">
    <w:name w:val="F83A0A856CF24EF48C41D093AF2865E312"/>
    <w:rsid w:val="00BF68D9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E56DE996E51B43959AD0CB64F3A1E9AF">
    <w:name w:val="E56DE996E51B43959AD0CB64F3A1E9AF"/>
    <w:rsid w:val="00BF68D9"/>
    <w:pPr>
      <w:spacing w:after="160" w:line="259" w:lineRule="auto"/>
    </w:pPr>
  </w:style>
  <w:style w:type="paragraph" w:customStyle="1" w:styleId="B0625403E7BC4092B24BCA58C6709D9D">
    <w:name w:val="B0625403E7BC4092B24BCA58C6709D9D"/>
    <w:rsid w:val="00BF68D9"/>
    <w:pPr>
      <w:spacing w:after="160" w:line="259" w:lineRule="auto"/>
    </w:pPr>
  </w:style>
  <w:style w:type="paragraph" w:customStyle="1" w:styleId="BEA67147CE724CAD885C9E3FE8301418">
    <w:name w:val="BEA67147CE724CAD885C9E3FE8301418"/>
    <w:rsid w:val="00BF68D9"/>
    <w:pPr>
      <w:spacing w:after="160" w:line="259" w:lineRule="auto"/>
    </w:pPr>
  </w:style>
  <w:style w:type="paragraph" w:customStyle="1" w:styleId="39175B33642D4DED9D8926E4DF1AD254">
    <w:name w:val="39175B33642D4DED9D8926E4DF1AD254"/>
    <w:rsid w:val="00BF68D9"/>
    <w:pPr>
      <w:spacing w:after="160" w:line="259" w:lineRule="auto"/>
    </w:pPr>
  </w:style>
  <w:style w:type="paragraph" w:customStyle="1" w:styleId="2BE1C592B45449ADA374553D86467291">
    <w:name w:val="2BE1C592B45449ADA374553D86467291"/>
    <w:rsid w:val="00BF68D9"/>
    <w:pPr>
      <w:spacing w:after="160" w:line="259" w:lineRule="auto"/>
    </w:pPr>
  </w:style>
  <w:style w:type="paragraph" w:customStyle="1" w:styleId="E56DE996E51B43959AD0CB64F3A1E9AF1">
    <w:name w:val="E56DE996E51B43959AD0CB64F3A1E9AF1"/>
    <w:rsid w:val="00BF68D9"/>
    <w:pPr>
      <w:spacing w:before="720" w:after="960"/>
    </w:pPr>
    <w:rPr>
      <w:rFonts w:eastAsiaTheme="minorHAnsi"/>
      <w:color w:val="323E4F" w:themeColor="text2" w:themeShade="BF"/>
    </w:rPr>
  </w:style>
  <w:style w:type="table" w:styleId="TabeladeGrade2">
    <w:name w:val="Grid Table 2"/>
    <w:basedOn w:val="Tabelanormal"/>
    <w:uiPriority w:val="47"/>
    <w:rsid w:val="00C6419C"/>
    <w:pPr>
      <w:spacing w:after="0" w:line="240" w:lineRule="auto"/>
    </w:pPr>
    <w:rPr>
      <w:rFonts w:eastAsiaTheme="minorHAnsi"/>
      <w:color w:val="323E4F" w:themeColor="text2" w:themeShade="BF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E56DE996E51B43959AD0CB64F3A1E9AF2">
    <w:name w:val="E56DE996E51B43959AD0CB64F3A1E9AF2"/>
    <w:rsid w:val="00BC154A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E56DE996E51B43959AD0CB64F3A1E9AF3">
    <w:name w:val="E56DE996E51B43959AD0CB64F3A1E9AF3"/>
    <w:rsid w:val="002378E6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306BE25450284E91B897AE5111EF7556">
    <w:name w:val="306BE25450284E91B897AE5111EF7556"/>
    <w:rsid w:val="002378E6"/>
    <w:pPr>
      <w:spacing w:after="160" w:line="259" w:lineRule="auto"/>
    </w:pPr>
  </w:style>
  <w:style w:type="paragraph" w:customStyle="1" w:styleId="E56DE996E51B43959AD0CB64F3A1E9AF4">
    <w:name w:val="E56DE996E51B43959AD0CB64F3A1E9AF4"/>
    <w:rsid w:val="002378E6"/>
    <w:pPr>
      <w:spacing w:before="720" w:after="960"/>
    </w:pPr>
    <w:rPr>
      <w:rFonts w:eastAsiaTheme="minorHAnsi"/>
      <w:color w:val="323E4F" w:themeColor="text2" w:themeShade="BF"/>
    </w:rPr>
  </w:style>
  <w:style w:type="paragraph" w:customStyle="1" w:styleId="E56DE996E51B43959AD0CB64F3A1E9AF5">
    <w:name w:val="E56DE996E51B43959AD0CB64F3A1E9AF5"/>
    <w:rsid w:val="00C6419C"/>
    <w:pPr>
      <w:spacing w:before="720" w:after="960"/>
    </w:pPr>
    <w:rPr>
      <w:rFonts w:eastAsiaTheme="minorHAnsi"/>
    </w:rPr>
  </w:style>
  <w:style w:type="paragraph" w:customStyle="1" w:styleId="290E8838112C47A0B9E4FB5FC1ADCDF9">
    <w:name w:val="290E8838112C47A0B9E4FB5FC1ADCDF9"/>
    <w:rsid w:val="00C6419C"/>
    <w:pPr>
      <w:spacing w:after="160" w:line="259" w:lineRule="auto"/>
    </w:pPr>
    <w:rPr>
      <w:lang w:val="en-AU" w:eastAsia="en-AU"/>
    </w:rPr>
  </w:style>
  <w:style w:type="paragraph" w:customStyle="1" w:styleId="284515D1552C47519DAD5BB76E1482D7">
    <w:name w:val="284515D1552C47519DAD5BB76E1482D7"/>
    <w:rsid w:val="00C6419C"/>
    <w:pPr>
      <w:spacing w:after="160" w:line="259" w:lineRule="auto"/>
    </w:pPr>
    <w:rPr>
      <w:lang w:val="en-AU" w:eastAsia="en-AU"/>
    </w:rPr>
  </w:style>
  <w:style w:type="paragraph" w:customStyle="1" w:styleId="E5D2D2B4B2A44F019B0BCC920F5965B1">
    <w:name w:val="E5D2D2B4B2A44F019B0BCC920F5965B1"/>
    <w:rsid w:val="00C6419C"/>
    <w:pPr>
      <w:spacing w:after="160" w:line="259" w:lineRule="auto"/>
    </w:pPr>
    <w:rPr>
      <w:lang w:val="en-AU" w:eastAsia="en-AU"/>
    </w:rPr>
  </w:style>
  <w:style w:type="paragraph" w:customStyle="1" w:styleId="C87EB2A6CD87429BB09A923DA820CA60">
    <w:name w:val="C87EB2A6CD87429BB09A923DA820CA60"/>
    <w:rsid w:val="00C6419C"/>
    <w:pPr>
      <w:spacing w:after="160" w:line="259" w:lineRule="auto"/>
    </w:pPr>
    <w:rPr>
      <w:lang w:val="en-AU" w:eastAsia="en-AU"/>
    </w:rPr>
  </w:style>
  <w:style w:type="paragraph" w:customStyle="1" w:styleId="76F7AC7AC09F40EA8EB9200E6D530318">
    <w:name w:val="76F7AC7AC09F40EA8EB9200E6D530318"/>
    <w:rsid w:val="00C6419C"/>
    <w:pPr>
      <w:spacing w:after="160" w:line="259" w:lineRule="auto"/>
    </w:pPr>
    <w:rPr>
      <w:lang w:val="en-AU" w:eastAsia="en-AU"/>
    </w:rPr>
  </w:style>
  <w:style w:type="paragraph" w:customStyle="1" w:styleId="47985C53E7D4429C80FC496F4961C759">
    <w:name w:val="47985C53E7D4429C80FC496F4961C759"/>
    <w:rsid w:val="00C6419C"/>
    <w:pPr>
      <w:spacing w:after="160" w:line="259" w:lineRule="auto"/>
    </w:pPr>
    <w:rPr>
      <w:lang w:val="en-AU" w:eastAsia="en-AU"/>
    </w:rPr>
  </w:style>
  <w:style w:type="paragraph" w:customStyle="1" w:styleId="E56DE996E51B43959AD0CB64F3A1E9AF6">
    <w:name w:val="E56DE996E51B43959AD0CB64F3A1E9AF6"/>
    <w:rsid w:val="00C6419C"/>
    <w:pPr>
      <w:spacing w:before="720" w:after="960"/>
    </w:pPr>
    <w:rPr>
      <w:rFonts w:eastAsiaTheme="minorHAnsi"/>
    </w:rPr>
  </w:style>
  <w:style w:type="paragraph" w:customStyle="1" w:styleId="B743BDCAB65A4672BBB64718B1B7A716">
    <w:name w:val="B743BDCAB65A4672BBB64718B1B7A716"/>
    <w:rsid w:val="00C6419C"/>
    <w:pPr>
      <w:spacing w:after="300"/>
      <w:contextualSpacing/>
    </w:pPr>
    <w:rPr>
      <w:rFonts w:eastAsiaTheme="minorHAnsi"/>
    </w:rPr>
  </w:style>
  <w:style w:type="paragraph" w:customStyle="1" w:styleId="28CEFF436D72499A909EE2A55AB5ACE6">
    <w:name w:val="28CEFF436D72499A909EE2A55AB5ACE6"/>
    <w:rsid w:val="00C6419C"/>
    <w:pPr>
      <w:spacing w:after="300"/>
      <w:contextualSpacing/>
    </w:pPr>
    <w:rPr>
      <w:rFonts w:eastAsiaTheme="minorHAnsi"/>
    </w:rPr>
  </w:style>
  <w:style w:type="paragraph" w:customStyle="1" w:styleId="8B192F7DA9B845E2A54AEAEBAAAC01B6">
    <w:name w:val="8B192F7DA9B845E2A54AEAEBAAAC01B6"/>
    <w:rsid w:val="00480719"/>
    <w:pPr>
      <w:spacing w:after="160" w:line="259" w:lineRule="auto"/>
    </w:pPr>
    <w:rPr>
      <w:lang w:val="en-AU" w:eastAsia="en-AU"/>
    </w:rPr>
  </w:style>
  <w:style w:type="paragraph" w:customStyle="1" w:styleId="3C3660A0B3104FFDA5DDD31016A6D2E7">
    <w:name w:val="3C3660A0B3104FFDA5DDD31016A6D2E7"/>
    <w:rsid w:val="00480719"/>
    <w:pPr>
      <w:spacing w:after="160" w:line="259" w:lineRule="auto"/>
    </w:pPr>
    <w:rPr>
      <w:lang w:val="en-AU" w:eastAsia="en-AU"/>
    </w:rPr>
  </w:style>
  <w:style w:type="paragraph" w:customStyle="1" w:styleId="A7D5044F7D574315842707D47CEC859A">
    <w:name w:val="A7D5044F7D574315842707D47CEC859A"/>
    <w:rsid w:val="00480719"/>
    <w:pPr>
      <w:spacing w:after="160" w:line="259" w:lineRule="auto"/>
    </w:pPr>
    <w:rPr>
      <w:lang w:val="en-AU" w:eastAsia="en-AU"/>
    </w:rPr>
  </w:style>
  <w:style w:type="paragraph" w:customStyle="1" w:styleId="D9BF933C648D493E81CCDADD299B9656">
    <w:name w:val="D9BF933C648D493E81CCDADD299B9656"/>
    <w:rsid w:val="00480719"/>
    <w:pPr>
      <w:spacing w:after="160" w:line="259" w:lineRule="auto"/>
    </w:pPr>
    <w:rPr>
      <w:lang w:val="en-AU" w:eastAsia="en-AU"/>
    </w:rPr>
  </w:style>
  <w:style w:type="paragraph" w:customStyle="1" w:styleId="B841398F23514949A53BB245E963CC28">
    <w:name w:val="B841398F23514949A53BB245E963CC28"/>
    <w:rsid w:val="00480719"/>
    <w:pPr>
      <w:spacing w:after="160" w:line="259" w:lineRule="auto"/>
    </w:pPr>
    <w:rPr>
      <w:lang w:val="en-AU" w:eastAsia="en-AU"/>
    </w:rPr>
  </w:style>
  <w:style w:type="paragraph" w:customStyle="1" w:styleId="3CB5A6995F2748FBA3CAAD5520B7DB6E">
    <w:name w:val="3CB5A6995F2748FBA3CAAD5520B7DB6E"/>
    <w:rsid w:val="00480719"/>
    <w:pPr>
      <w:spacing w:after="160" w:line="259" w:lineRule="auto"/>
    </w:pPr>
    <w:rPr>
      <w:lang w:val="en-AU" w:eastAsia="en-AU"/>
    </w:rPr>
  </w:style>
  <w:style w:type="paragraph" w:customStyle="1" w:styleId="E56DE996E51B43959AD0CB64F3A1E9AF7">
    <w:name w:val="E56DE996E51B43959AD0CB64F3A1E9AF7"/>
    <w:rsid w:val="008E2EF6"/>
    <w:pPr>
      <w:spacing w:before="960" w:after="960"/>
    </w:pPr>
    <w:rPr>
      <w:rFonts w:eastAsiaTheme="minorHAnsi"/>
    </w:rPr>
  </w:style>
  <w:style w:type="table" w:styleId="TabeladeGrade2-nfase1">
    <w:name w:val="Grid Table 2 Accent 1"/>
    <w:basedOn w:val="Tabelanormal"/>
    <w:uiPriority w:val="47"/>
    <w:rsid w:val="002D6D02"/>
    <w:pPr>
      <w:spacing w:after="0" w:line="240" w:lineRule="auto"/>
    </w:pPr>
    <w:rPr>
      <w:rFonts w:eastAsiaTheme="minorHAnsi"/>
      <w:color w:val="323E4F" w:themeColor="text2" w:themeShade="BF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B743BDCAB65A4672BBB64718B1B7A7161">
    <w:name w:val="B743BDCAB65A4672BBB64718B1B7A7161"/>
    <w:rsid w:val="008E2EF6"/>
    <w:pPr>
      <w:spacing w:after="300"/>
      <w:contextualSpacing/>
    </w:pPr>
    <w:rPr>
      <w:rFonts w:eastAsiaTheme="minorHAnsi"/>
    </w:rPr>
  </w:style>
  <w:style w:type="paragraph" w:customStyle="1" w:styleId="28CEFF436D72499A909EE2A55AB5ACE61">
    <w:name w:val="28CEFF436D72499A909EE2A55AB5ACE61"/>
    <w:rsid w:val="008E2EF6"/>
    <w:pPr>
      <w:spacing w:after="300"/>
      <w:contextualSpacing/>
    </w:pPr>
    <w:rPr>
      <w:rFonts w:eastAsiaTheme="minorHAnsi"/>
    </w:rPr>
  </w:style>
  <w:style w:type="paragraph" w:customStyle="1" w:styleId="C2D8060248FD433098EDB70B85731654">
    <w:name w:val="C2D8060248FD433098EDB70B85731654"/>
    <w:rsid w:val="00243D65"/>
    <w:pPr>
      <w:spacing w:after="160" w:line="259" w:lineRule="auto"/>
    </w:pPr>
  </w:style>
  <w:style w:type="paragraph" w:customStyle="1" w:styleId="18FAE36C0B6A46FEBA8A43DDA3B30E0E">
    <w:name w:val="18FAE36C0B6A46FEBA8A43DDA3B30E0E"/>
    <w:rsid w:val="00243D65"/>
    <w:pPr>
      <w:spacing w:after="160" w:line="259" w:lineRule="auto"/>
    </w:pPr>
  </w:style>
  <w:style w:type="paragraph" w:customStyle="1" w:styleId="117F61571CB345D183F5A99601CA5C89">
    <w:name w:val="117F61571CB345D183F5A99601CA5C89"/>
    <w:rsid w:val="00243D65"/>
    <w:pPr>
      <w:spacing w:after="160" w:line="259" w:lineRule="auto"/>
    </w:pPr>
  </w:style>
  <w:style w:type="paragraph" w:customStyle="1" w:styleId="63899F2B550640DCB81C1388F7768778">
    <w:name w:val="63899F2B550640DCB81C1388F7768778"/>
    <w:rsid w:val="00243D65"/>
    <w:pPr>
      <w:spacing w:after="160" w:line="259" w:lineRule="auto"/>
    </w:pPr>
  </w:style>
  <w:style w:type="paragraph" w:customStyle="1" w:styleId="EF80BFFADE6648B795B40CC4DA97F686">
    <w:name w:val="EF80BFFADE6648B795B40CC4DA97F686"/>
    <w:rsid w:val="00243D65"/>
    <w:pPr>
      <w:spacing w:after="160" w:line="259" w:lineRule="auto"/>
    </w:pPr>
  </w:style>
  <w:style w:type="paragraph" w:customStyle="1" w:styleId="E56DE996E51B43959AD0CB64F3A1E9AF8">
    <w:name w:val="E56DE996E51B43959AD0CB64F3A1E9AF8"/>
    <w:rsid w:val="00243D65"/>
    <w:pPr>
      <w:spacing w:before="960" w:after="960"/>
    </w:pPr>
    <w:rPr>
      <w:rFonts w:eastAsiaTheme="minorHAnsi"/>
    </w:rPr>
  </w:style>
  <w:style w:type="paragraph" w:customStyle="1" w:styleId="B743BDCAB65A4672BBB64718B1B7A7162">
    <w:name w:val="B743BDCAB65A4672BBB64718B1B7A7162"/>
    <w:rsid w:val="00243D65"/>
    <w:pPr>
      <w:spacing w:after="300"/>
      <w:contextualSpacing/>
    </w:pPr>
    <w:rPr>
      <w:rFonts w:eastAsiaTheme="minorHAnsi"/>
    </w:rPr>
  </w:style>
  <w:style w:type="paragraph" w:customStyle="1" w:styleId="28CEFF436D72499A909EE2A55AB5ACE62">
    <w:name w:val="28CEFF436D72499A909EE2A55AB5ACE62"/>
    <w:rsid w:val="00243D65"/>
    <w:pPr>
      <w:spacing w:after="300"/>
      <w:contextualSpacing/>
    </w:pPr>
    <w:rPr>
      <w:rFonts w:eastAsiaTheme="minorHAnsi"/>
    </w:rPr>
  </w:style>
  <w:style w:type="paragraph" w:customStyle="1" w:styleId="E56DE996E51B43959AD0CB64F3A1E9AF9">
    <w:name w:val="E56DE996E51B43959AD0CB64F3A1E9AF9"/>
    <w:rsid w:val="00243D65"/>
    <w:pPr>
      <w:spacing w:before="960" w:after="960"/>
    </w:pPr>
    <w:rPr>
      <w:rFonts w:eastAsiaTheme="minorHAnsi"/>
    </w:rPr>
  </w:style>
  <w:style w:type="paragraph" w:customStyle="1" w:styleId="B743BDCAB65A4672BBB64718B1B7A7163">
    <w:name w:val="B743BDCAB65A4672BBB64718B1B7A7163"/>
    <w:rsid w:val="00243D65"/>
    <w:pPr>
      <w:spacing w:after="300"/>
      <w:contextualSpacing/>
    </w:pPr>
    <w:rPr>
      <w:rFonts w:eastAsiaTheme="minorHAnsi"/>
    </w:rPr>
  </w:style>
  <w:style w:type="paragraph" w:customStyle="1" w:styleId="28CEFF436D72499A909EE2A55AB5ACE63">
    <w:name w:val="28CEFF436D72499A909EE2A55AB5ACE63"/>
    <w:rsid w:val="00243D65"/>
    <w:pPr>
      <w:spacing w:after="300"/>
      <w:contextualSpacing/>
    </w:pPr>
    <w:rPr>
      <w:rFonts w:eastAsiaTheme="minorHAnsi"/>
    </w:rPr>
  </w:style>
  <w:style w:type="paragraph" w:customStyle="1" w:styleId="E56DE996E51B43959AD0CB64F3A1E9AF10">
    <w:name w:val="E56DE996E51B43959AD0CB64F3A1E9AF10"/>
    <w:rsid w:val="00411028"/>
    <w:pPr>
      <w:spacing w:before="960" w:after="960"/>
    </w:pPr>
    <w:rPr>
      <w:rFonts w:eastAsiaTheme="minorHAnsi"/>
    </w:rPr>
  </w:style>
  <w:style w:type="paragraph" w:customStyle="1" w:styleId="B743BDCAB65A4672BBB64718B1B7A7164">
    <w:name w:val="B743BDCAB65A4672BBB64718B1B7A7164"/>
    <w:rsid w:val="00411028"/>
    <w:pPr>
      <w:spacing w:after="300"/>
      <w:contextualSpacing/>
    </w:pPr>
    <w:rPr>
      <w:rFonts w:eastAsiaTheme="minorHAnsi"/>
    </w:rPr>
  </w:style>
  <w:style w:type="paragraph" w:customStyle="1" w:styleId="28CEFF436D72499A909EE2A55AB5ACE64">
    <w:name w:val="28CEFF436D72499A909EE2A55AB5ACE64"/>
    <w:rsid w:val="00411028"/>
    <w:pPr>
      <w:spacing w:after="300"/>
      <w:contextualSpacing/>
    </w:pPr>
    <w:rPr>
      <w:rFonts w:eastAsiaTheme="minorHAnsi"/>
    </w:rPr>
  </w:style>
  <w:style w:type="paragraph" w:customStyle="1" w:styleId="C2D8060248FD433098EDB70B857316541">
    <w:name w:val="C2D8060248FD433098EDB70B857316541"/>
    <w:rsid w:val="002D6D02"/>
    <w:pPr>
      <w:spacing w:after="0"/>
      <w:jc w:val="right"/>
    </w:pPr>
    <w:rPr>
      <w:rFonts w:eastAsiaTheme="minorHAnsi"/>
      <w:sz w:val="20"/>
      <w:szCs w:val="18"/>
      <w:lang w:val="pt-BR"/>
    </w:rPr>
  </w:style>
  <w:style w:type="paragraph" w:customStyle="1" w:styleId="18FAE36C0B6A46FEBA8A43DDA3B30E0E1">
    <w:name w:val="18FAE36C0B6A46FEBA8A43DDA3B30E0E1"/>
    <w:rsid w:val="002D6D02"/>
    <w:pPr>
      <w:spacing w:after="0"/>
      <w:jc w:val="right"/>
    </w:pPr>
    <w:rPr>
      <w:rFonts w:eastAsiaTheme="minorHAnsi"/>
      <w:sz w:val="20"/>
      <w:szCs w:val="18"/>
      <w:lang w:val="pt-BR"/>
    </w:rPr>
  </w:style>
  <w:style w:type="paragraph" w:customStyle="1" w:styleId="117F61571CB345D183F5A99601CA5C891">
    <w:name w:val="117F61571CB345D183F5A99601CA5C891"/>
    <w:rsid w:val="002D6D02"/>
    <w:pPr>
      <w:spacing w:after="0"/>
      <w:jc w:val="right"/>
    </w:pPr>
    <w:rPr>
      <w:rFonts w:eastAsiaTheme="minorHAnsi"/>
      <w:sz w:val="20"/>
      <w:szCs w:val="18"/>
      <w:lang w:val="pt-BR"/>
    </w:rPr>
  </w:style>
  <w:style w:type="paragraph" w:customStyle="1" w:styleId="E56DE996E51B43959AD0CB64F3A1E9AF11">
    <w:name w:val="E56DE996E51B43959AD0CB64F3A1E9AF11"/>
    <w:rsid w:val="002D6D02"/>
    <w:pPr>
      <w:spacing w:before="960" w:after="960"/>
    </w:pPr>
    <w:rPr>
      <w:rFonts w:eastAsiaTheme="minorHAnsi"/>
      <w:lang w:val="pt-BR"/>
    </w:rPr>
  </w:style>
  <w:style w:type="paragraph" w:customStyle="1" w:styleId="B0625403E7BC4092B24BCA58C6709D9D1">
    <w:name w:val="B0625403E7BC4092B24BCA58C6709D9D1"/>
    <w:rsid w:val="002D6D02"/>
    <w:pPr>
      <w:spacing w:after="300"/>
    </w:pPr>
    <w:rPr>
      <w:rFonts w:eastAsiaTheme="minorHAnsi"/>
      <w:lang w:val="pt-BR"/>
    </w:rPr>
  </w:style>
  <w:style w:type="paragraph" w:customStyle="1" w:styleId="BEA67147CE724CAD885C9E3FE83014181">
    <w:name w:val="BEA67147CE724CAD885C9E3FE83014181"/>
    <w:rsid w:val="002D6D02"/>
    <w:pPr>
      <w:spacing w:after="300"/>
    </w:pPr>
    <w:rPr>
      <w:rFonts w:eastAsiaTheme="minorHAnsi"/>
      <w:lang w:val="pt-BR"/>
    </w:rPr>
  </w:style>
  <w:style w:type="paragraph" w:customStyle="1" w:styleId="39175B33642D4DED9D8926E4DF1AD2541">
    <w:name w:val="39175B33642D4DED9D8926E4DF1AD2541"/>
    <w:rsid w:val="002D6D02"/>
    <w:pPr>
      <w:spacing w:after="960" w:line="240" w:lineRule="auto"/>
    </w:pPr>
    <w:rPr>
      <w:rFonts w:eastAsiaTheme="minorHAnsi"/>
      <w:lang w:val="pt-BR"/>
    </w:rPr>
  </w:style>
  <w:style w:type="paragraph" w:customStyle="1" w:styleId="EF80BFFADE6648B795B40CC4DA97F6861">
    <w:name w:val="EF80BFFADE6648B795B40CC4DA97F6861"/>
    <w:rsid w:val="002D6D02"/>
    <w:pPr>
      <w:spacing w:after="300"/>
      <w:contextualSpacing/>
    </w:pPr>
    <w:rPr>
      <w:rFonts w:eastAsiaTheme="minorHAnsi"/>
      <w:lang w:val="pt-BR"/>
    </w:rPr>
  </w:style>
  <w:style w:type="paragraph" w:customStyle="1" w:styleId="B743BDCAB65A4672BBB64718B1B7A7165">
    <w:name w:val="B743BDCAB65A4672BBB64718B1B7A7165"/>
    <w:rsid w:val="002D6D02"/>
    <w:pPr>
      <w:spacing w:after="300"/>
      <w:contextualSpacing/>
    </w:pPr>
    <w:rPr>
      <w:rFonts w:eastAsiaTheme="minorHAnsi"/>
      <w:lang w:val="pt-BR"/>
    </w:rPr>
  </w:style>
  <w:style w:type="paragraph" w:customStyle="1" w:styleId="28CEFF436D72499A909EE2A55AB5ACE65">
    <w:name w:val="28CEFF436D72499A909EE2A55AB5ACE65"/>
    <w:rsid w:val="002D6D02"/>
    <w:pPr>
      <w:spacing w:after="300"/>
      <w:contextualSpacing/>
    </w:pPr>
    <w:rPr>
      <w:rFonts w:eastAsiaTheme="minorHAnsi"/>
      <w:lang w:val="pt-B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Personal Letterhead">
  <a:themeElements>
    <a:clrScheme name="Letterhead LH05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4B1919"/>
      </a:accent1>
      <a:accent2>
        <a:srgbClr val="FFD966"/>
      </a:accent2>
      <a:accent3>
        <a:srgbClr val="85CDC1"/>
      </a:accent3>
      <a:accent4>
        <a:srgbClr val="3B3838"/>
      </a:accent4>
      <a:accent5>
        <a:srgbClr val="FFFFFF"/>
      </a:accent5>
      <a:accent6>
        <a:srgbClr val="FFFFFF"/>
      </a:accent6>
      <a:hlink>
        <a:srgbClr val="85CDC1"/>
      </a:hlink>
      <a:folHlink>
        <a:srgbClr val="FF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48B31-2785-469C-B082-695F8D73BF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FC7DD9-CC59-440D-8BD5-BF1CDAF92E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69ADA7-2318-4FE3-851B-D4E16630539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038E771E-056C-4DB7-972B-6A6835BCA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2019-06-09T21:34:00Z</dcterms:created>
  <dcterms:modified xsi:type="dcterms:W3CDTF">2019-06-17T08:41:00Z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